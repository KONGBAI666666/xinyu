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9C9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sz w:val="21"/>
          <w:szCs w:val="21"/>
        </w:rPr>
      </w:pPr>
      <w:bookmarkStart w:id="0" w:name="_GoBack"/>
      <w:r>
        <w:rPr>
          <w:rFonts w:ascii="微软雅黑" w:hAnsi="微软雅黑" w:eastAsia="微软雅黑"/>
          <w:b/>
          <w:color w:val="1F4E79"/>
          <w:sz w:val="21"/>
          <w:szCs w:val="21"/>
        </w:rPr>
        <w:t>心屿 XinYu 项目答辩与面试题库</w:t>
      </w:r>
    </w:p>
    <w:p w14:paraId="3EEE26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sz w:val="21"/>
          <w:szCs w:val="21"/>
        </w:rPr>
      </w:pPr>
      <w:r>
        <w:rPr>
          <w:rFonts w:ascii="Times New Roman" w:hAnsi="Times New Roman" w:eastAsia="楷体"/>
          <w:b w:val="0"/>
          <w:color w:val="606060"/>
          <w:sz w:val="21"/>
          <w:szCs w:val="21"/>
        </w:rPr>
        <w:t>—— Spring Boot 3 + Vue 3 + Qwen + Qdrant AI 对话平台 ——</w:t>
      </w:r>
    </w:p>
    <w:p w14:paraId="004597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color w:val="808080"/>
          <w:sz w:val="21"/>
          <w:szCs w:val="21"/>
        </w:rPr>
        <w:t>技术栈：Spring Boot 3 / Vue 3 / Qwen / Qdrant / MySQL / Docker   |   作者：大二计算机学生   |   GitHub：KONGBAI666666/xinyu</w:t>
      </w:r>
    </w:p>
    <w:p w14:paraId="034E1C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本文档面向「心屿 XinYu」AI 对话平台项目的课程答辩与技术面试，按 项目概述 → 架构设计 → 技术细节 → 数据库设计 → 难点追问 → 答辩演讲稿 → 非技术问题 七个维度组织，共收录 70 余道高频题目。每题答案均结合项目真实代码（类名/方法名/配置项）撰写，力求体现对实现细节的真实理解，适合大二学生在答辩与实习面试中「答得上、扛得住追问」。涉及具体类名如 LlmClientFactory、JwtAuthFilter、AesCryptoUtil、ChatServiceImpl、RagRetriever、MemoryExtractor 等均与项目源码一一对应。</w:t>
      </w:r>
    </w:p>
    <w:p w14:paraId="5B76AE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第一部分　项目概述类问题</w:t>
      </w:r>
    </w:p>
    <w:p w14:paraId="54B856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简单介绍一下你的项目</w:t>
      </w:r>
    </w:p>
    <w:p w14:paraId="1A53F0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心屿 XinYu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是一个基于 </w:t>
      </w:r>
      <w:r>
        <w:rPr>
          <w:rFonts w:ascii="Times New Roman" w:hAnsi="Times New Roman" w:eastAsia="宋体"/>
          <w:b/>
          <w:sz w:val="21"/>
          <w:szCs w:val="21"/>
        </w:rPr>
        <w:t>Spring Boot 3 + Vue 3 + Qwen + Qdrant + MySQL + Docker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的 AI 对话平台。它的定位不是简单的「套壳 ChatGPT」，而是一个带 RAG 知识库、长期记忆、多模型热切换和角色 UGC 广场的完整产品。</w:t>
      </w:r>
    </w:p>
    <w:p w14:paraId="1EC4F3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核心功能可以分成几块：</w:t>
      </w:r>
    </w:p>
    <w:p w14:paraId="690DE1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SSE 流式聊天</w:t>
      </w:r>
      <w:r>
        <w:rPr>
          <w:rFonts w:ascii="Times New Roman" w:hAnsi="Times New Roman" w:eastAsia="宋体"/>
          <w:b w:val="0"/>
          <w:sz w:val="21"/>
          <w:szCs w:val="21"/>
        </w:rPr>
        <w:t>——后端用 SseEmitter 异步推送 token，Nginx 关掉 proxy_buffering 防截流，前端用 fetch-event-source 增量消费、AbortController 一键停止生成；</w:t>
      </w:r>
    </w:p>
    <w:p w14:paraId="4D1DAB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RAG 知识库增强</w:t>
      </w:r>
      <w:r>
        <w:rPr>
          <w:rFonts w:ascii="Times New Roman" w:hAnsi="Times New Roman" w:eastAsia="宋体"/>
          <w:b w:val="0"/>
          <w:sz w:val="21"/>
          <w:szCs w:val="21"/>
        </w:rPr>
        <w:t>——支持 PDF/MD/TXT 上传，PDFBox 解析后按 1000 字分块、50 字重叠，用千问 text-embedding-v2 向量化存进 Qdrant，聊天时按 Cosine 相似度检索 Top-3 注入 system prompt；</w:t>
      </w:r>
    </w:p>
    <w:p w14:paraId="655866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多模型热切换</w:t>
      </w:r>
      <w:r>
        <w:rPr>
          <w:rFonts w:ascii="Times New Roman" w:hAnsi="Times New Roman" w:eastAsia="宋体"/>
          <w:b w:val="0"/>
          <w:sz w:val="21"/>
          <w:szCs w:val="21"/>
        </w:rPr>
        <w:t>——LlmClientFactory 工厂模式按 modelId 动态创建 OpenAiCompatibleClient，支持会话级覆盖用户默认模型，API Key 用 AES-GCM 加密入库；</w:t>
      </w:r>
    </w:p>
    <w:p w14:paraId="312597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长期记忆、角色 UGC 广场、JWT 鉴权、用量统计</w:t>
      </w:r>
      <w:r>
        <w:rPr>
          <w:rFonts w:ascii="Times New Roman" w:hAnsi="Times New Roman" w:eastAsia="宋体"/>
          <w:b w:val="0"/>
          <w:sz w:val="21"/>
          <w:szCs w:val="21"/>
        </w:rPr>
        <w:t>等。部署上用 Docker Compose 一键拉起 nginx、server、mysql、qdrant 四个容器。整个项目我自己独立完成，代码托管在 GitHub。</w:t>
      </w:r>
    </w:p>
    <w:p w14:paraId="26358C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项目背景，为什么选这个题目</w:t>
      </w:r>
    </w:p>
    <w:p w14:paraId="3DF813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选这个题目有两个原因。</w:t>
      </w:r>
    </w:p>
    <w:p w14:paraId="79C2B9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第一是技术驱动。</w:t>
      </w:r>
      <w:r>
        <w:rPr>
          <w:rFonts w:ascii="Times New Roman" w:hAnsi="Times New Roman" w:eastAsia="宋体"/>
          <w:b w:val="0"/>
          <w:sz w:val="21"/>
          <w:szCs w:val="21"/>
        </w:rPr>
        <w:t>2025 年大模型应用爆发，我想真正动手做一个 AI 产品，而不是停留在调 API 的层面。做一个对话平台能同时练到流式输出、向量检索、异步并发、安全鉴权这些后端核心技能，比做一个 CRUD 的管理系统有挑战得多。</w:t>
      </w:r>
    </w:p>
    <w:p w14:paraId="544402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第二是产品有价值。</w:t>
      </w:r>
      <w:r>
        <w:rPr>
          <w:rFonts w:ascii="Times New Roman" w:hAnsi="Times New Roman" w:eastAsia="宋体"/>
          <w:b w:val="0"/>
          <w:sz w:val="21"/>
          <w:szCs w:val="21"/>
        </w:rPr>
        <w:t>市面上的 AI 角色聊天产品（如星野、Character.AI）很火，但它们是黑盒。我想自己实现一套，理解「角色人设 + 长期记忆 + 知识库」这套组合拳到底是怎么运转的。心屿这个名字也是有意取的——「心」是情感陪伴，「屿」是每用户一座独立岛屿，强调记忆和角色的隔离性。</w:t>
      </w:r>
    </w:p>
    <w:p w14:paraId="5B8AD7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从课程角度说，这个项目覆盖了 Spring Boot 生态、数据库设计、并发编程、分布式中间件（Qdrant）、容器化部署，正好把大二学的专业课串起来，答辩时能讲的技术点足够多。</w:t>
      </w:r>
    </w:p>
    <w:p w14:paraId="335173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你在项目中负责哪些部分</w:t>
      </w:r>
    </w:p>
    <w:p w14:paraId="004DBA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这个项目是我一个人独立完成的，从前端到后端到部署全是自己写。</w:t>
      </w:r>
    </w:p>
    <w:p w14:paraId="164598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具体来说：</w:t>
      </w:r>
    </w:p>
    <w:p w14:paraId="4BCE78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后端</w:t>
      </w:r>
      <w:r>
        <w:rPr>
          <w:rFonts w:ascii="Times New Roman" w:hAnsi="Times New Roman" w:eastAsia="宋体"/>
          <w:b w:val="0"/>
          <w:sz w:val="21"/>
          <w:szCs w:val="21"/>
        </w:rPr>
        <w:t>——Spring Boot 3 项目搭建、12 张表的数据库设计、JWT 鉴权三件套（JwtAuthFilter + AuthInterceptor + UserContext）、SSE 流式聊天主链路、LlmClientFactory 多模型工厂、RAG 全链路（解析/分块/向量化/检索/注入）、MemoryExtractor 记忆异步提取、角色 UGC 状态机、用量统计；</w:t>
      </w:r>
    </w:p>
    <w:p w14:paraId="3BE0CD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前端</w:t>
      </w:r>
      <w:r>
        <w:rPr>
          <w:rFonts w:ascii="Times New Roman" w:hAnsi="Times New Roman" w:eastAsia="宋体"/>
          <w:b w:val="0"/>
          <w:sz w:val="21"/>
          <w:szCs w:val="21"/>
        </w:rPr>
        <w:t>——Vue 3 + TypeScript + Pinia 状态管理、useSseChat 组合式函数封装 SSE 消费、路由守卫鉴权、marked + DOMPurify 防 XSS 渲染、角色广场和模型管理页面；</w:t>
      </w:r>
    </w:p>
    <w:p w14:paraId="1539D5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部署</w:t>
      </w:r>
      <w:r>
        <w:rPr>
          <w:rFonts w:ascii="Times New Roman" w:hAnsi="Times New Roman" w:eastAsia="宋体"/>
          <w:b w:val="0"/>
          <w:sz w:val="21"/>
          <w:szCs w:val="21"/>
        </w:rPr>
        <w:t>——Docker Compose 编排四容器、Nginx 反向代理 + SSE 透传配置、MySQL 初始化脚本、前端多阶段构建镜像。</w:t>
      </w:r>
    </w:p>
    <w:p w14:paraId="69AF1A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要说最有技术含量的部分，是 SSE 流式聊天的状态机设计和多模型工厂的缓存机制，这两块我反复重构过。</w:t>
      </w:r>
    </w:p>
    <w:p w14:paraId="125F0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项目最大的难点是什么，怎么解决的</w:t>
      </w:r>
    </w:p>
    <w:p w14:paraId="4D3339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最大的难点是 </w:t>
      </w:r>
      <w:r>
        <w:rPr>
          <w:rFonts w:ascii="Times New Roman" w:hAnsi="Times New Roman" w:eastAsia="宋体"/>
          <w:b/>
          <w:sz w:val="21"/>
          <w:szCs w:val="21"/>
        </w:rPr>
        <w:t>SSE 流式聊天在「用户中途断网」时的数据一致性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 w14:paraId="04AD45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问题描述：</w:t>
      </w:r>
      <w:r>
        <w:rPr>
          <w:rFonts w:ascii="Times New Roman" w:hAnsi="Times New Roman" w:eastAsia="宋体"/>
          <w:b w:val="0"/>
          <w:sz w:val="21"/>
          <w:szCs w:val="21"/>
        </w:rPr>
        <w:t>流式生成时，LLM 要几秒到几十秒才返回完。如果用户中途关掉页面或断网，后端怎么办？如果什么都不做，消息会永远停在 GENERATING 状态变成脏数据；如果直接删掉，用户已经看到的那部分内容又丢了。</w:t>
      </w:r>
    </w:p>
    <w:p w14:paraId="496747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我的解决方案分三步：</w:t>
      </w:r>
    </w:p>
    <w:p w14:paraId="54D86C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占位先行</w:t>
      </w:r>
      <w:r>
        <w:rPr>
          <w:rFonts w:ascii="Times New Roman" w:hAnsi="Times New Roman" w:eastAsia="宋体"/>
          <w:b w:val="0"/>
          <w:sz w:val="21"/>
          <w:szCs w:val="21"/>
        </w:rPr>
        <w:t>——在 ChatServiceImpl.chat() 里，请求线程先把 USER 消息和 ASSISTANT 占位消息（状态 GENERATING、内容为空）落库，再返回 SseEmitter。这样任何时刻数据库里都有这条消息可追溯；</w:t>
      </w:r>
    </w:p>
    <w:p w14:paraId="605BCE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状态机条件更新</w:t>
      </w:r>
      <w:r>
        <w:rPr>
          <w:rFonts w:ascii="Times New Roman" w:hAnsi="Times New Roman" w:eastAsia="宋体"/>
          <w:b w:val="0"/>
          <w:sz w:val="21"/>
          <w:szCs w:val="21"/>
        </w:rPr>
        <w:t>——所有状态迁移都用 LambdaUpdate 加 .eq(status, GENERATING) 条件，只有 GENERATING 能迁出到 COMPLETED/FAILED/STOPPED，三种终态互斥不会互相覆盖；</w:t>
      </w:r>
    </w:p>
    <w:p w14:paraId="298163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断连感知</w:t>
      </w:r>
      <w:r>
        <w:rPr>
          <w:rFonts w:ascii="Times New Roman" w:hAnsi="Times New Roman" w:eastAsia="宋体"/>
          <w:b w:val="0"/>
          <w:sz w:val="21"/>
          <w:szCs w:val="21"/>
        </w:rPr>
        <w:t>——前端 AbortController 断连后，SseEmitter.send() 会抛 IOException，我统一转成 UncheckedIOException 捕获，把已生成的文本（StringBuilder 累积的）写回库并置 STOPPED，保留用户已看到的内容。同时 onTimeout 也兜底置 STOPPED。</w:t>
      </w:r>
    </w:p>
    <w:p w14:paraId="381788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这样即使后端崩了，最坏情况是消息停在 GENERATING，不会出现「前端看到一半、后端没有记录」的脏数据。</w:t>
      </w:r>
    </w:p>
    <w:p w14:paraId="2CA824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项目用了哪些设计模式，举例说明</w:t>
      </w:r>
    </w:p>
    <w:p w14:paraId="55042C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主要用了四种设计模式：</w:t>
      </w:r>
    </w:p>
    <w:p w14:paraId="3DC19C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工厂模式</w:t>
      </w:r>
      <w:r>
        <w:rPr>
          <w:rFonts w:ascii="Times New Roman" w:hAnsi="Times New Roman" w:eastAsia="宋体"/>
          <w:b w:val="0"/>
          <w:sz w:val="21"/>
          <w:szCs w:val="21"/>
        </w:rPr>
        <w:t>——LlmClientFactory 按 modelId 动态创建 OpenAiCompatibleClient，内部用 ConcurrentHashMap 缓存复用，模型配置变更时调 evict() 清缓存。调用方只面向 LlmClient 接口，不关心具体是 Qwen 还是 DeepSeek；</w:t>
      </w:r>
    </w:p>
    <w:p w14:paraId="3D7875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策略模式</w:t>
      </w:r>
      <w:r>
        <w:rPr>
          <w:rFonts w:ascii="Times New Roman" w:hAnsi="Times New Roman" w:eastAsia="宋体"/>
          <w:b w:val="0"/>
          <w:sz w:val="21"/>
          <w:szCs w:val="21"/>
        </w:rPr>
        <w:t>——LlmClient 是接口，OpenAiCompatibleClient 和 MockLlmClient 是两个实现，dev 环境无模型时降级到 Mock，生产用真实模型，运行时按环境动态选择；</w:t>
      </w:r>
    </w:p>
    <w:p w14:paraId="6BB885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模板方法/回调</w:t>
      </w:r>
      <w:r>
        <w:rPr>
          <w:rFonts w:ascii="Times New Roman" w:hAnsi="Times New Roman" w:eastAsia="宋体"/>
          <w:b w:val="0"/>
          <w:sz w:val="21"/>
          <w:szCs w:val="21"/>
        </w:rPr>
        <w:t>——LlmStreamCallback 接口定义 onDelta/onComplete/onError 三个回调，OpenAiCompatibleClient 在流式解析时回调，ChatServiceImpl 实现回调来推 SSE 和落库，把「HTTP 流解析」和「业务处理」解耦；</w:t>
      </w:r>
    </w:p>
    <w:p w14:paraId="75D68F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单例 + ThreadLocal</w:t>
      </w:r>
      <w:r>
        <w:rPr>
          <w:rFonts w:ascii="Times New Roman" w:hAnsi="Times New Roman" w:eastAsia="宋体"/>
          <w:b w:val="0"/>
          <w:sz w:val="21"/>
          <w:szCs w:val="21"/>
        </w:rPr>
        <w:t>——UserContext 用 ThreadLocal 存当前用户 ID，每个请求线程独立、线程池复用时 finally 清理，避免身份串号；Spring 的 Bean 默认单例就不用说了。</w:t>
      </w:r>
    </w:p>
    <w:p w14:paraId="0A764A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另外状态机模式用在消息状态（GENERATING/COMPLETED/FAILED/STOPPED）和角色状态（DRAFT/PUBLISHED/OFFLINE）上，本质是枚举 + 条件更新。</w:t>
      </w:r>
    </w:p>
    <w:p w14:paraId="4F4DA3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项目开发周期、团队规模</w:t>
      </w:r>
    </w:p>
    <w:p w14:paraId="4BC06E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团队规模就我一个人，独立开发。</w:t>
      </w:r>
    </w:p>
    <w:p w14:paraId="01CF1A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开发周期大概 </w:t>
      </w:r>
      <w:r>
        <w:rPr>
          <w:rFonts w:ascii="Times New Roman" w:hAnsi="Times New Roman" w:eastAsia="宋体"/>
          <w:b/>
          <w:sz w:val="21"/>
          <w:szCs w:val="21"/>
        </w:rPr>
        <w:t>两个月左右</w:t>
      </w:r>
      <w:r>
        <w:rPr>
          <w:rFonts w:ascii="Times New Roman" w:hAnsi="Times New Roman" w:eastAsia="宋体"/>
          <w:b w:val="0"/>
          <w:sz w:val="21"/>
          <w:szCs w:val="21"/>
        </w:rPr>
        <w:t>，分四个里程碑推进：</w:t>
      </w:r>
    </w:p>
    <w:p w14:paraId="0BE4D5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M1 基础设施</w:t>
      </w:r>
      <w:r>
        <w:rPr>
          <w:rFonts w:ascii="Times New Roman" w:hAnsi="Times New Roman" w:eastAsia="宋体"/>
          <w:b w:val="0"/>
          <w:sz w:val="21"/>
          <w:szCs w:val="21"/>
        </w:rPr>
        <w:t>（约两周）——搭 Spring Boot 骨架、MySQL 建表、JWT 鉴权、用户注册登录、雪花 ID；</w:t>
      </w:r>
    </w:p>
    <w:p w14:paraId="1DE8D0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M2 核心聊天</w:t>
      </w:r>
      <w:r>
        <w:rPr>
          <w:rFonts w:ascii="Times New Roman" w:hAnsi="Times New Roman" w:eastAsia="宋体"/>
          <w:b w:val="0"/>
          <w:sz w:val="21"/>
          <w:szCs w:val="21"/>
        </w:rPr>
        <w:t>（约三周）——SSE 流式输出、多模型工厂、角色 CRUD、会话/消息状态机、长期记忆提取与注入；</w:t>
      </w:r>
    </w:p>
    <w:p w14:paraId="3697D6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M3 RAG 知识库</w:t>
      </w:r>
      <w:r>
        <w:rPr>
          <w:rFonts w:ascii="Times New Roman" w:hAnsi="Times New Roman" w:eastAsia="宋体"/>
          <w:b w:val="0"/>
          <w:sz w:val="21"/>
          <w:szCs w:val="21"/>
        </w:rPr>
        <w:t>（约两周）——文档上传解析、分块、Qdrant 向量存储、检索注入、降级策略；</w:t>
      </w:r>
    </w:p>
    <w:p w14:paraId="522494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M4 UGC 与部署</w:t>
      </w:r>
      <w:r>
        <w:rPr>
          <w:rFonts w:ascii="Times New Roman" w:hAnsi="Times New Roman" w:eastAsia="宋体"/>
          <w:b w:val="0"/>
          <w:sz w:val="21"/>
          <w:szCs w:val="21"/>
        </w:rPr>
        <w:t>（约一周）——角色广场搜索、收藏幂等、Docker Compose 部署、Nginx 配置、前端构建优化。</w:t>
      </w:r>
    </w:p>
    <w:p w14:paraId="4C987E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因为是大二还要上课，实际是利用课余时间和周末推进的。中间踩了不少坑，比如 SSE 被 Nginx 缓冲截流、雪花 ID 前端精度丢失，都是调试了很久才解决的。</w:t>
      </w:r>
    </w:p>
    <w:p w14:paraId="623E60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Q7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项目如何部署的，为什么用 Docker</w:t>
      </w:r>
    </w:p>
    <w:p w14:paraId="3D6310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用 </w:t>
      </w:r>
      <w:r>
        <w:rPr>
          <w:rFonts w:ascii="Times New Roman" w:hAnsi="Times New Roman" w:eastAsia="宋体"/>
          <w:b/>
          <w:sz w:val="21"/>
          <w:szCs w:val="21"/>
        </w:rPr>
        <w:t>Docker Compose 一键部署</w:t>
      </w:r>
      <w:r>
        <w:rPr>
          <w:rFonts w:ascii="Times New Roman" w:hAnsi="Times New Roman" w:eastAsia="宋体"/>
          <w:b w:val="0"/>
          <w:sz w:val="21"/>
          <w:szCs w:val="21"/>
        </w:rPr>
        <w:t>，编排了四个容器：</w:t>
      </w:r>
    </w:p>
    <w:p w14:paraId="35FCC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nginx</w:t>
      </w:r>
      <w:r>
        <w:rPr>
          <w:rFonts w:ascii="Times New Roman" w:hAnsi="Times New Roman" w:eastAsia="宋体"/>
          <w:b w:val="0"/>
          <w:sz w:val="21"/>
          <w:szCs w:val="21"/>
        </w:rPr>
        <w:t>（前端静态资源 + 反向代理到 server）、</w:t>
      </w:r>
      <w:r>
        <w:rPr>
          <w:rFonts w:ascii="Times New Roman" w:hAnsi="Times New Roman" w:eastAsia="宋体"/>
          <w:b/>
          <w:sz w:val="21"/>
          <w:szCs w:val="21"/>
        </w:rPr>
        <w:t>server</w:t>
      </w:r>
      <w:r>
        <w:rPr>
          <w:rFonts w:ascii="Times New Roman" w:hAnsi="Times New Roman" w:eastAsia="宋体"/>
          <w:b w:val="0"/>
          <w:sz w:val="21"/>
          <w:szCs w:val="21"/>
        </w:rPr>
        <w:t>（Spring Boot 后端）、</w:t>
      </w:r>
      <w:r>
        <w:rPr>
          <w:rFonts w:ascii="Times New Roman" w:hAnsi="Times New Roman" w:eastAsia="宋体"/>
          <w:b/>
          <w:sz w:val="21"/>
          <w:szCs w:val="21"/>
        </w:rPr>
        <w:t>mysql</w:t>
      </w:r>
      <w:r>
        <w:rPr>
          <w:rFonts w:ascii="Times New Roman" w:hAnsi="Times New Roman" w:eastAsia="宋体"/>
          <w:b w:val="0"/>
          <w:sz w:val="21"/>
          <w:szCs w:val="21"/>
        </w:rPr>
        <w:t>（数据持久化，初始化脚本挂到 /docker-entrypoint-initdb.d）、</w:t>
      </w:r>
      <w:r>
        <w:rPr>
          <w:rFonts w:ascii="Times New Roman" w:hAnsi="Times New Roman" w:eastAsia="宋体"/>
          <w:b/>
          <w:sz w:val="21"/>
          <w:szCs w:val="21"/>
        </w:rPr>
        <w:t>qdrant</w:t>
      </w:r>
      <w:r>
        <w:rPr>
          <w:rFonts w:ascii="Times New Roman" w:hAnsi="Times New Roman" w:eastAsia="宋体"/>
          <w:b w:val="0"/>
          <w:sz w:val="21"/>
          <w:szCs w:val="21"/>
        </w:rPr>
        <w:t>（向量数据库）。一条 docker compose up -d 全部拉起。</w:t>
      </w:r>
    </w:p>
    <w:p w14:paraId="2A3F2C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为什么用 Docker：</w:t>
      </w:r>
    </w:p>
    <w:p w14:paraId="3C35BB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环境一致</w:t>
      </w:r>
      <w:r>
        <w:rPr>
          <w:rFonts w:ascii="Times New Roman" w:hAnsi="Times New Roman" w:eastAsia="宋体"/>
          <w:b w:val="0"/>
          <w:sz w:val="21"/>
          <w:szCs w:val="21"/>
        </w:rPr>
        <w:t>——开发机、答辩演示机、服务器环境完全一致，不会出现「我电脑上能跑」的尴尬，答辩时换台电脑也能直接演示；</w:t>
      </w:r>
    </w:p>
    <w:p w14:paraId="19F098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依赖隔离</w:t>
      </w:r>
      <w:r>
        <w:rPr>
          <w:rFonts w:ascii="Times New Roman" w:hAnsi="Times New Roman" w:eastAsia="宋体"/>
          <w:b w:val="0"/>
          <w:sz w:val="21"/>
          <w:szCs w:val="21"/>
        </w:rPr>
        <w:t>——Qdrant、MySQL 这些中间件不用本地装，容器自带，互不污染宿主机；</w:t>
      </w:r>
    </w:p>
    <w:p w14:paraId="773A33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一键复现</w:t>
      </w:r>
      <w:r>
        <w:rPr>
          <w:rFonts w:ascii="Times New Roman" w:hAnsi="Times New Roman" w:eastAsia="宋体"/>
          <w:b w:val="0"/>
          <w:sz w:val="21"/>
          <w:szCs w:val="21"/>
        </w:rPr>
        <w:t>——评委想自己跑，clone 仓库填个 .env 就能起来，降低复现门槛；</w:t>
      </w:r>
    </w:p>
    <w:p w14:paraId="0E0778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贴近生产</w:t>
      </w:r>
      <w:r>
        <w:rPr>
          <w:rFonts w:ascii="Times New Roman" w:hAnsi="Times New Roman" w:eastAsia="宋体"/>
          <w:b w:val="0"/>
          <w:sz w:val="21"/>
          <w:szCs w:val="21"/>
        </w:rPr>
        <w:t>——真实公司也是容器化部署，提前练手 docker-compose.yml 编排、多阶段 Dockerfile 构建、网络和卷挂载。</w:t>
      </w:r>
    </w:p>
    <w:p w14:paraId="552A64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前端用多阶段构建：第一阶段 node 编译 dist，第二阶段 nginx 直接托管，最终镜像很小。</w:t>
      </w:r>
    </w:p>
    <w:p w14:paraId="194CA1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Q8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项目演示一遍（讲清流程）</w:t>
      </w:r>
    </w:p>
    <w:p w14:paraId="6311A4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我按用户视角演示完整流程：</w:t>
      </w:r>
    </w:p>
    <w:p w14:paraId="3AD244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第一步 注册登录</w:t>
      </w:r>
      <w:r>
        <w:rPr>
          <w:rFonts w:ascii="Times New Roman" w:hAnsi="Times New Roman" w:eastAsia="宋体"/>
          <w:b w:val="0"/>
          <w:sz w:val="21"/>
          <w:szCs w:val="21"/>
        </w:rPr>
        <w:t>——打开页面，注册账号（密码 BCrypt 加密入库），登录后后端签发 JWT，前端存 localStorage，后续请求带 Authorization: Bearer 头；</w:t>
      </w:r>
    </w:p>
    <w:p w14:paraId="1F04D1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第二步 选角色开聊</w:t>
      </w:r>
      <w:r>
        <w:rPr>
          <w:rFonts w:ascii="Times New Roman" w:hAnsi="Times New Roman" w:eastAsia="宋体"/>
          <w:b w:val="0"/>
          <w:sz w:val="21"/>
          <w:szCs w:val="21"/>
        </w:rPr>
        <w:t>——进角色广场看到官方角色「屿屿」和用户发布的角色，点进去创建会话，后端落 conversation 表 + greeting 作为首条 AI 消息；</w:t>
      </w:r>
    </w:p>
    <w:p w14:paraId="193394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第三步 流式聊天</w:t>
      </w:r>
      <w:r>
        <w:rPr>
          <w:rFonts w:ascii="Times New Roman" w:hAnsi="Times New Roman" w:eastAsia="宋体"/>
          <w:b w:val="0"/>
          <w:sz w:val="21"/>
          <w:szCs w:val="21"/>
        </w:rPr>
        <w:t>——输入消息点发送，前端 fetch-event-source 建立 SSE 连接，后端先推 meta 事件（含 userMessageId 和 assistantMessageId），再持续推 delta 事件（每个 token），最后推 done 事件。期间点「停止」按钮触发 AbortController 断连，后端捕获 IOException 置 STOPPED；</w:t>
      </w:r>
    </w:p>
    <w:p w14:paraId="027DBE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第四步 切换模型</w:t>
      </w:r>
      <w:r>
        <w:rPr>
          <w:rFonts w:ascii="Times New Roman" w:hAnsi="Times New Roman" w:eastAsia="宋体"/>
          <w:b w:val="0"/>
          <w:sz w:val="21"/>
          <w:szCs w:val="21"/>
        </w:rPr>
        <w:t>——在模型管理页添加自己的 API Key（AES-GCM 加密入库），在会话里切换模型，LlmClientFactory 按 modelId 创建/复用 client；</w:t>
      </w:r>
    </w:p>
    <w:p w14:paraId="18000F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第五步 上传知识库</w:t>
      </w:r>
      <w:r>
        <w:rPr>
          <w:rFonts w:ascii="Times New Roman" w:hAnsi="Times New Roman" w:eastAsia="宋体"/>
          <w:b w:val="0"/>
          <w:sz w:val="21"/>
          <w:szCs w:val="21"/>
        </w:rPr>
        <w:t>——新建知识库，上传一个 PDF，后台解析分块向量化存 Qdrant，再聊天时 RAG 自动检索注入，AI 回答会带上文档内容；</w:t>
      </w:r>
    </w:p>
    <w:p w14:paraId="2A48FD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第六步 看用量统计</w:t>
      </w:r>
      <w:r>
        <w:rPr>
          <w:rFonts w:ascii="Times New Roman" w:hAnsi="Times New Roman" w:eastAsia="宋体"/>
          <w:b w:val="0"/>
          <w:sz w:val="21"/>
          <w:szCs w:val="21"/>
        </w:rPr>
        <w:t>——用量面板展示 token 消耗和消息数。</w:t>
      </w:r>
    </w:p>
    <w:p w14:paraId="4734DB6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第二部分　架构设计类问题</w:t>
      </w:r>
    </w:p>
    <w:p w14:paraId="1A0A09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整体架构是怎样的，画一下</w:t>
      </w:r>
    </w:p>
    <w:p w14:paraId="2143BF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整体是前后端分离的三层架构，我口述一下架构图：</w:t>
      </w:r>
    </w:p>
    <w:p w14:paraId="64703E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最上层是客户端（浏览器），跑 Vue 3 SPA。</w:t>
      </w:r>
    </w:p>
    <w:p w14:paraId="4C8799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中间是 Nginx</w:t>
      </w:r>
      <w:r>
        <w:rPr>
          <w:rFonts w:ascii="Times New Roman" w:hAnsi="Times New Roman" w:eastAsia="宋体"/>
          <w:b w:val="0"/>
          <w:sz w:val="21"/>
          <w:szCs w:val="21"/>
        </w:rPr>
        <w:t>，做两件事：托管前端静态资源（dist），以及反向代理 /api 到后端 server 容器。对 SSE 请求特别配置了 proxy_buffering off 和长超时。</w:t>
      </w:r>
    </w:p>
    <w:p w14:paraId="763691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后端是 Spring Boot 3 单体</w:t>
      </w:r>
      <w:r>
        <w:rPr>
          <w:rFonts w:ascii="Times New Roman" w:hAnsi="Times New Roman" w:eastAsia="宋体"/>
          <w:b w:val="0"/>
          <w:sz w:val="21"/>
          <w:szCs w:val="21"/>
        </w:rPr>
        <w:t>，内部按业务领域分包：auth（鉴权）、user、character（角色 UGC）、conversation、message、chat（聊天编排）、llm（模型工厂）、memory（长期记忆）、rag（知识库）、stats（用量统计）、common（公共配置/安全/异常）。每个包内 controller-service-mapper 三层。</w:t>
      </w:r>
    </w:p>
    <w:p w14:paraId="63163E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数据层有两个存储</w:t>
      </w:r>
      <w:r>
        <w:rPr>
          <w:rFonts w:ascii="Times New Roman" w:hAnsi="Times New Roman" w:eastAsia="宋体"/>
          <w:b w:val="0"/>
          <w:sz w:val="21"/>
          <w:szCs w:val="21"/>
        </w:rPr>
        <w:t>：MySQL 存结构化业务数据（12 张表），Qdrant 存向量数据（RAG 检索用）。</w:t>
      </w:r>
    </w:p>
    <w:p w14:paraId="734558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外部依赖是 LLM API</w:t>
      </w:r>
      <w:r>
        <w:rPr>
          <w:rFonts w:ascii="Times New Roman" w:hAnsi="Times New Roman" w:eastAsia="宋体"/>
          <w:b w:val="0"/>
          <w:sz w:val="21"/>
          <w:szCs w:val="21"/>
        </w:rPr>
        <w:t>（千问/OpenAI 兼容接口），后端通过 OpenAiCompatibleClient 调用，支持流式和非流式。</w:t>
      </w:r>
    </w:p>
    <w:p w14:paraId="0BDCBE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跨层关注点</w:t>
      </w:r>
      <w:r>
        <w:rPr>
          <w:rFonts w:ascii="Times New Roman" w:hAnsi="Times New Roman" w:eastAsia="宋体"/>
          <w:b w:val="0"/>
          <w:sz w:val="21"/>
          <w:szCs w:val="21"/>
        </w:rPr>
        <w:t>：JWT 鉴权用 Filter + Interceptor + ThreadLocal 三层；异步任务用两个独立线程池（chatExecutor 推 SSE、memoryExecutor 提记忆）；统一异常处理用 GlobalExceptionHandler + Result 包装。</w:t>
      </w:r>
    </w:p>
    <w:p w14:paraId="05A7E1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为什么选 Spring Boot 而不是 Spring MVC / 单体</w:t>
      </w:r>
    </w:p>
    <w:p w14:paraId="657035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Spring Boot 本质还是 Spring MVC，只是做了自动配置和内嵌 Tomcat 的封装。选 Spring Boot 主要是开发效率：</w:t>
      </w:r>
    </w:p>
    <w:p w14:paraId="559C25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starter 依赖管理</w:t>
      </w:r>
      <w:r>
        <w:rPr>
          <w:rFonts w:ascii="Times New Roman" w:hAnsi="Times New Roman" w:eastAsia="宋体"/>
          <w:b w:val="0"/>
          <w:sz w:val="21"/>
          <w:szCs w:val="21"/>
        </w:rPr>
        <w:t>——spring-boot-starter-web / mybatis-plus / security 一键引入，不用手动管理版本冲突；</w:t>
      </w:r>
    </w:p>
    <w:p w14:paraId="720A89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自动配置</w:t>
      </w:r>
      <w:r>
        <w:rPr>
          <w:rFonts w:ascii="Times New Roman" w:hAnsi="Times New Roman" w:eastAsia="宋体"/>
          <w:b w:val="0"/>
          <w:sz w:val="21"/>
          <w:szCs w:val="21"/>
        </w:rPr>
        <w:t>——application.yml 配一下数据源、线程池就生效，少写大量 XML；</w:t>
      </w:r>
    </w:p>
    <w:p w14:paraId="60081A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内嵌容器</w:t>
      </w:r>
      <w:r>
        <w:rPr>
          <w:rFonts w:ascii="Times New Roman" w:hAnsi="Times New Roman" w:eastAsia="宋体"/>
          <w:b w:val="0"/>
          <w:sz w:val="21"/>
          <w:szCs w:val="21"/>
        </w:rPr>
        <w:t>——打成一个 jar 直接 java -jar 运行，Docker 化只需一个 Dockerfile，不用单独装 Tomcat；</w:t>
      </w:r>
    </w:p>
    <w:p w14:paraId="03FF35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生态完善</w:t>
      </w:r>
      <w:r>
        <w:rPr>
          <w:rFonts w:ascii="Times New Roman" w:hAnsi="Times New Roman" w:eastAsia="宋体"/>
          <w:b w:val="0"/>
          <w:sz w:val="21"/>
          <w:szCs w:val="21"/>
        </w:rPr>
        <w:t>——SseEmitter、@Async、ThreadPoolTaskExecutor、@Transactional 这些开箱即用，做 SSE 流式和异步线程池很顺手。</w:t>
      </w:r>
    </w:p>
    <w:p w14:paraId="1A47E8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至于「单体」，我后端确实是单体部署，没有拆微服务。原因是项目体量不大（一个人开发），拆微服务会引入服务发现、网关、分布式事务等复杂度，得不偿失。单体 + 分包清晰 + Docker 部署对当前规模足够了。</w:t>
      </w:r>
    </w:p>
    <w:p w14:paraId="146E2E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为什么前后端分离</w:t>
      </w:r>
    </w:p>
    <w:p w14:paraId="754986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四个原因：</w:t>
      </w:r>
    </w:p>
    <w:p w14:paraId="7FFC42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职责清晰</w:t>
      </w:r>
      <w:r>
        <w:rPr>
          <w:rFonts w:ascii="Times New Roman" w:hAnsi="Times New Roman" w:eastAsia="宋体"/>
          <w:b w:val="0"/>
          <w:sz w:val="21"/>
          <w:szCs w:val="21"/>
        </w:rPr>
        <w:t>——后端只管 API 和数据，前端只管交互和渲染，各改各的不互相影响。比如我改 SSE 推送逻辑不用动前端页面；</w:t>
      </w:r>
    </w:p>
    <w:p w14:paraId="0BF2E2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前端体验好</w:t>
      </w:r>
      <w:r>
        <w:rPr>
          <w:rFonts w:ascii="Times New Roman" w:hAnsi="Times New Roman" w:eastAsia="宋体"/>
          <w:b w:val="0"/>
          <w:sz w:val="21"/>
          <w:szCs w:val="21"/>
        </w:rPr>
        <w:t>——Vue 3 SPA 做流式聊天、角色广场卡片这些交互体验比传统 JSP/Thymeleaf 好太多，SSE 增量渲染 token 必须靠 JS；</w:t>
      </w:r>
    </w:p>
    <w:p w14:paraId="0B1A05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复用性</w:t>
      </w:r>
      <w:r>
        <w:rPr>
          <w:rFonts w:ascii="Times New Roman" w:hAnsi="Times New Roman" w:eastAsia="宋体"/>
          <w:b w:val="0"/>
          <w:sz w:val="21"/>
          <w:szCs w:val="21"/>
        </w:rPr>
        <w:t>——后端 API 是 RESTful + JSON，将来想做小程序或 App 直接复用接口，不用重写；</w:t>
      </w:r>
    </w:p>
    <w:p w14:paraId="569FE0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工程化</w:t>
      </w:r>
      <w:r>
        <w:rPr>
          <w:rFonts w:ascii="Times New Roman" w:hAnsi="Times New Roman" w:eastAsia="宋体"/>
          <w:b w:val="0"/>
          <w:sz w:val="21"/>
          <w:szCs w:val="21"/>
        </w:rPr>
        <w:t>——前后端独立 Git、独立构建、独立部署，前端用 Vite 构建、后端用 Maven 打包，CI/CD 也好拆。</w:t>
      </w:r>
    </w:p>
    <w:p w14:paraId="6EE298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代价是跨域和鉴权要自己处理——我用 Nginx 同源代理解决跨域，JWT 解决无状态鉴权，没有用 Session+Cookie。</w:t>
      </w:r>
    </w:p>
    <w:p w14:paraId="5650AC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SSE vs WebSocket，为什么选 SSE</w:t>
      </w:r>
    </w:p>
    <w:p w14:paraId="253142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SSE（Server-Sent Events）和 WebSocket 都能做服务端推送，我选 SSE 是因为聊天场景是</w:t>
      </w:r>
      <w:r>
        <w:rPr>
          <w:rFonts w:ascii="Times New Roman" w:hAnsi="Times New Roman" w:eastAsia="宋体"/>
          <w:b/>
          <w:sz w:val="21"/>
          <w:szCs w:val="21"/>
        </w:rPr>
        <w:t>「服务端单向推送」</w:t>
      </w:r>
      <w:r>
        <w:rPr>
          <w:rFonts w:ascii="Times New Roman" w:hAnsi="Times New Roman" w:eastAsia="宋体"/>
          <w:b w:val="0"/>
          <w:sz w:val="21"/>
          <w:szCs w:val="21"/>
        </w:rPr>
        <w:t>的，不需要 WebSocket 的全双工。</w:t>
      </w:r>
    </w:p>
    <w:p w14:paraId="083DF0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具体对比：</w:t>
      </w:r>
    </w:p>
    <w:p w14:paraId="23F13D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协议</w:t>
      </w:r>
      <w:r>
        <w:rPr>
          <w:rFonts w:ascii="Times New Roman" w:hAnsi="Times New Roman" w:eastAsia="宋体"/>
          <w:b w:val="0"/>
          <w:sz w:val="21"/>
          <w:szCs w:val="21"/>
        </w:rPr>
        <w:t>——SSE 走标准 HTTP，WebSocket 要握手升级协议，Nginx 和防火墙配置更复杂；</w:t>
      </w:r>
    </w:p>
    <w:p w14:paraId="5EE129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复用 HTTP 基础设施</w:t>
      </w:r>
      <w:r>
        <w:rPr>
          <w:rFonts w:ascii="Times New Roman" w:hAnsi="Times New Roman" w:eastAsia="宋体"/>
          <w:b w:val="0"/>
          <w:sz w:val="21"/>
          <w:szCs w:val="21"/>
        </w:rPr>
        <w:t>——SSE 直接用 Spring MVC 的 SseEmitter，鉴权走同一个 JWT Filter，负载均衡和 Nginx 代理不用特殊配置（除了关 buffering）；WebSocket 要单独配 ws 协议代理；</w:t>
      </w:r>
    </w:p>
    <w:p w14:paraId="2EBC24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断线自动重连</w:t>
      </w:r>
      <w:r>
        <w:rPr>
          <w:rFonts w:ascii="Times New Roman" w:hAnsi="Times New Roman" w:eastAsia="宋体"/>
          <w:b w:val="0"/>
          <w:sz w:val="21"/>
          <w:szCs w:val="21"/>
        </w:rPr>
        <w:t>——SSE 浏览器原生支持断线重连（虽然我前端用了 fetch-event-source 库），WebSocket 要自己实现心跳和重连；</w:t>
      </w:r>
    </w:p>
    <w:p w14:paraId="0876AD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够用</w:t>
      </w:r>
      <w:r>
        <w:rPr>
          <w:rFonts w:ascii="Times New Roman" w:hAnsi="Times New Roman" w:eastAsia="宋体"/>
          <w:b w:val="0"/>
          <w:sz w:val="21"/>
          <w:szCs w:val="21"/>
        </w:rPr>
        <w:t>——AI 对话只有「用户发一条→服务端流式推一串」这一种交互，没有「服务端随时主动推消息给客户端」的需求，全双工是浪费。</w:t>
      </w:r>
    </w:p>
    <w:p w14:paraId="647AF9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唯一要注意的是 SSE 默认不支持自定义 HTTP 头，所以前端用 fetch-event-source 库（基于 fetch）而不是原生 EventSource，这样才能带 Authorization 头。</w:t>
      </w:r>
    </w:p>
    <w:p w14:paraId="49CEBE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为什么用 Qdrant 而不是 Elasticsearch / Faiss</w:t>
      </w:r>
    </w:p>
    <w:p w14:paraId="2CCC94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三个都考虑过，最终选 Qdrant：</w:t>
      </w:r>
    </w:p>
    <w:p w14:paraId="3BD0C4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vs Elasticsearch</w:t>
      </w:r>
      <w:r>
        <w:rPr>
          <w:rFonts w:ascii="Times New Roman" w:hAnsi="Times New Roman" w:eastAsia="宋体"/>
          <w:b w:val="0"/>
          <w:sz w:val="21"/>
          <w:szCs w:val="21"/>
        </w:rPr>
        <w:t>——ES 也能做向量检索（kNN），但它是全文搜索引擎出身，向量是附加功能，且 ES 太重了（JVM、集群、分片），我这个项目用不上全文检索，杀鸡用牛刀。Qdrant 是 Rust 写的专门做向量检索的数据库，轻量、快、资源占用小。</w:t>
      </w:r>
    </w:p>
    <w:p w14:paraId="0C0EC5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vs Faiss</w:t>
      </w:r>
      <w:r>
        <w:rPr>
          <w:rFonts w:ascii="Times New Roman" w:hAnsi="Times New Roman" w:eastAsia="宋体"/>
          <w:b w:val="0"/>
          <w:sz w:val="21"/>
          <w:szCs w:val="21"/>
        </w:rPr>
        <w:t>——Faiss 是 Facebook 的向量检索库，不是数据库。它只管「给向量找相似向量」，不管持久化、不带 payload 过滤、不支持多知识库隔离。我要按 kb_id 过滤（一个 Qdrant collection 存所有知识库，靠 payload 的 kb_id 区分），Faiss 做不到或者要自己外挂一层。Qdrant 原生支持 payload 过滤和持久化。</w:t>
      </w:r>
    </w:p>
    <w:p w14:paraId="754AAE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Qdrant 的优势</w:t>
      </w:r>
      <w:r>
        <w:rPr>
          <w:rFonts w:ascii="Times New Roman" w:hAnsi="Times New Roman" w:eastAsia="宋体"/>
          <w:b w:val="0"/>
          <w:sz w:val="21"/>
          <w:szCs w:val="21"/>
        </w:rPr>
        <w:t>——Docker 一键部署、REST API 直接调、支持 Cosine 相似度、payload 带 kb_id/doc_id/chunk_index 方便过滤和级联删除、单机够用。</w:t>
      </w:r>
    </w:p>
    <w:p w14:paraId="3352A0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为什么用 Qwen 而不是 GPT</w:t>
      </w:r>
    </w:p>
    <w:p w14:paraId="06B78F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三个原因：</w:t>
      </w:r>
    </w:p>
    <w:p w14:paraId="4264F1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合规可访问</w:t>
      </w:r>
      <w:r>
        <w:rPr>
          <w:rFonts w:ascii="Times New Roman" w:hAnsi="Times New Roman" w:eastAsia="宋体"/>
          <w:b w:val="0"/>
          <w:sz w:val="21"/>
          <w:szCs w:val="21"/>
        </w:rPr>
        <w:t>——GPT 在国内访问需要代理，答辩演示和评委复现都不方便。千问是阿里云的，国内直连，免费额度够开发测试。</w:t>
      </w:r>
    </w:p>
    <w:p w14:paraId="6B7A02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生态完整</w:t>
      </w:r>
      <w:r>
        <w:rPr>
          <w:rFonts w:ascii="Times New Roman" w:hAnsi="Times New Roman" w:eastAsia="宋体"/>
          <w:b w:val="0"/>
          <w:sz w:val="21"/>
          <w:szCs w:val="21"/>
        </w:rPr>
        <w:t>——千问同时提供对话模型（qwen-plus/qwen-turbo）和 embedding 模型（text-embedding-v2），一个 API Key 搞定 LLM 和向量化，不用对接多家。而且都是 OpenAI 兼容接口，我的 OpenAiCompatibleClient 一套代码通吃。</w:t>
      </w:r>
    </w:p>
    <w:p w14:paraId="0651F3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成本</w:t>
      </w:r>
      <w:r>
        <w:rPr>
          <w:rFonts w:ascii="Times New Roman" w:hAnsi="Times New Roman" w:eastAsia="宋体"/>
          <w:b w:val="0"/>
          <w:sz w:val="21"/>
          <w:szCs w:val="21"/>
        </w:rPr>
        <w:t>——千问的 token 价格比 GPT-4 低一个数量级，对学生开发友好。</w:t>
      </w:r>
    </w:p>
    <w:p w14:paraId="7B3275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但我的架构不绑死千问</w:t>
      </w:r>
      <w:r>
        <w:rPr>
          <w:rFonts w:ascii="Times New Roman" w:hAnsi="Times New Roman" w:eastAsia="宋体"/>
          <w:b w:val="0"/>
          <w:sz w:val="21"/>
          <w:szCs w:val="21"/>
        </w:rPr>
        <w:t>——LlmClientFactory 是工厂模式，底层走 OpenAI 兼容协议，用户在模型管理页填 baseUrl 和 API Key 就能切到 DeepSeek、Moonshot、GLM 甚至本地 Ollama。千问只是默认配置，不是硬编码依赖。</w:t>
      </w:r>
    </w:p>
    <w:p w14:paraId="77323C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Q7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多模型热切换如何实现</w:t>
      </w:r>
    </w:p>
    <w:p w14:paraId="4227FF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核心是 </w:t>
      </w:r>
      <w:r>
        <w:rPr>
          <w:rFonts w:ascii="Times New Roman" w:hAnsi="Times New Roman" w:eastAsia="宋体"/>
          <w:b/>
          <w:sz w:val="21"/>
          <w:szCs w:val="21"/>
        </w:rPr>
        <w:t>LlmClientFactory + 会话级覆盖优先级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 w14:paraId="399551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数据层</w:t>
      </w:r>
      <w:r>
        <w:rPr>
          <w:rFonts w:ascii="Times New Roman" w:hAnsi="Times New Roman" w:eastAsia="宋体"/>
          <w:b w:val="0"/>
          <w:sz w:val="21"/>
          <w:szCs w:val="21"/>
        </w:rPr>
        <w:t>：ai_model 表存每个用户的模型配置（provider、model_code、base_url、api_key_encrypted、is_default），API Key 用 AES-GCM 加密入库。conversation 表有 model_id 字段做会话级覆盖。</w:t>
      </w:r>
    </w:p>
    <w:p w14:paraId="4B7555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工厂层</w:t>
      </w:r>
      <w:r>
        <w:rPr>
          <w:rFonts w:ascii="Times New Roman" w:hAnsi="Times New Roman" w:eastAsia="宋体"/>
          <w:b w:val="0"/>
          <w:sz w:val="21"/>
          <w:szCs w:val="21"/>
        </w:rPr>
        <w:t>：LlmClientFactory 内部用 ConcurrentHashMap&lt;Long, OpenAiCompatibleClient&gt; 缓存。get(modelId, userId) 时用 computeIfAbsent：缓存命中直接返回，未命中则查库→解密 API Key→new OpenAiCompatibleClient→存缓存。模型配置修改/删除时调 evict(modelId) 清缓存，下次请求重建。</w:t>
      </w:r>
    </w:p>
    <w:p w14:paraId="30A8D5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决策层</w:t>
      </w:r>
      <w:r>
        <w:rPr>
          <w:rFonts w:ascii="Times New Roman" w:hAnsi="Times New Roman" w:eastAsia="宋体"/>
          <w:b w:val="0"/>
          <w:sz w:val="21"/>
          <w:szCs w:val="21"/>
        </w:rPr>
        <w:t>：ChatServiceImpl.resolveClient() 按优先级选模型——① 会话级 model_id 不为空优先用；② 否则用用户默认模型（is_default=1）；③ 都没有的话 dev 环境降级到 MockLlmClient，生产环境抛异常提示「请先配置模型」。</w:t>
      </w:r>
    </w:p>
    <w:p w14:paraId="4C6891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热切换</w:t>
      </w:r>
      <w:r>
        <w:rPr>
          <w:rFonts w:ascii="Times New Roman" w:hAnsi="Times New Roman" w:eastAsia="宋体"/>
          <w:b w:val="0"/>
          <w:sz w:val="21"/>
          <w:szCs w:val="21"/>
        </w:rPr>
        <w:t>：用户在会话里点「切换模型」调 switchModel 接口，只更新 conversation.model_id，下次发消息就用新模型，不用重启服务。因为 client 有缓存，切换到已用过的模型是秒级的。</w:t>
      </w:r>
    </w:p>
    <w:p w14:paraId="146F22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Q8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工厂模式的优势是什么</w:t>
      </w:r>
    </w:p>
    <w:p w14:paraId="3BF8B2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在这个项目里，工厂模式解决三个问题：</w:t>
      </w:r>
    </w:p>
    <w:p w14:paraId="1A9C14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封装创建逻辑</w:t>
      </w:r>
      <w:r>
        <w:rPr>
          <w:rFonts w:ascii="Times New Roman" w:hAnsi="Times New Roman" w:eastAsia="宋体"/>
          <w:b w:val="0"/>
          <w:sz w:val="21"/>
          <w:szCs w:val="21"/>
        </w:rPr>
        <w:t>——创建 OpenAiCompatibleClient 要查库、解密 API Key、构造 LlmModelConfig、初始化 HTTP 客户端，这些细节不该暴露给 ChatService。LlmClientFactory.get() 一行搞定，调用方只拿到 LlmClient 接口；</w:t>
      </w:r>
    </w:p>
    <w:p w14:paraId="08C883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缓存复用</w:t>
      </w:r>
      <w:r>
        <w:rPr>
          <w:rFonts w:ascii="Times New Roman" w:hAnsi="Times New Roman" w:eastAsia="宋体"/>
          <w:b w:val="0"/>
          <w:sz w:val="21"/>
          <w:szCs w:val="21"/>
        </w:rPr>
        <w:t>——HTTP 客户端创建有成本（连接池初始化），缓存后同一模型重复请求直接复用，避免重复创建。ConcurrentHashMap.computeIfAbsent 是原子操作，并发安全；</w:t>
      </w:r>
    </w:p>
    <w:p w14:paraId="08C3FD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生命周期管理</w:t>
      </w:r>
      <w:r>
        <w:rPr>
          <w:rFonts w:ascii="Times New Roman" w:hAnsi="Times New Roman" w:eastAsia="宋体"/>
          <w:b w:val="0"/>
          <w:sz w:val="21"/>
          <w:szCs w:val="21"/>
        </w:rPr>
        <w:t>——模型配置变了（用户改了 API Key），要清缓存重建。工厂提供 evict(modelId) 和 evictAll()，集中管理失效逻辑。如果没有工厂，缓存散落在各处很难维护。</w:t>
      </w:r>
    </w:p>
    <w:p w14:paraId="06127A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另外工厂 + 接口（LlmClient）天然支持扩展</w:t>
      </w:r>
      <w:r>
        <w:rPr>
          <w:rFonts w:ascii="Times New Roman" w:hAnsi="Times New Roman" w:eastAsia="宋体"/>
          <w:b w:val="0"/>
          <w:sz w:val="21"/>
          <w:szCs w:val="21"/>
        </w:rPr>
        <w:t>——将来要接非 OpenAI 协议的模型（比如 Claude 原生 API），新增一个实现类，工厂里加个分支即可，调用方代码完全不动。这就是开闭原则。</w:t>
      </w:r>
    </w:p>
    <w:p w14:paraId="3F6F44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Q9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 conversation 表加 kb_id 冗余字段</w:t>
      </w:r>
    </w:p>
    <w:p w14:paraId="74A0D5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kb_id 是「会话绑定的知识库 ID」，放在 conversation 表是为了</w:t>
      </w:r>
      <w:r>
        <w:rPr>
          <w:rFonts w:ascii="Times New Roman" w:hAnsi="Times New Roman" w:eastAsia="宋体"/>
          <w:b/>
          <w:sz w:val="21"/>
          <w:szCs w:val="21"/>
        </w:rPr>
        <w:t xml:space="preserve"> RAG 检索时免一次 join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 w14:paraId="2AE5D2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场景</w:t>
      </w:r>
      <w:r>
        <w:rPr>
          <w:rFonts w:ascii="Times New Roman" w:hAnsi="Times New Roman" w:eastAsia="宋体"/>
          <w:b w:val="0"/>
          <w:sz w:val="21"/>
          <w:szCs w:val="21"/>
        </w:rPr>
        <w:t>：用户创建会话时可以选一个知识库，之后这个会话的每轮对话都要拿 kb_id 去 Qdrant 检索。如果 kb_id 不在 conversation 表，而是挂在 character 表或单独的关联表，每轮聊天都要多查一次。</w:t>
      </w:r>
    </w:p>
    <w:p w14:paraId="1433CD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冗余在 conversation 表后</w:t>
      </w:r>
      <w:r>
        <w:rPr>
          <w:rFonts w:ascii="Times New Roman" w:hAnsi="Times New Roman" w:eastAsia="宋体"/>
          <w:b w:val="0"/>
          <w:sz w:val="21"/>
          <w:szCs w:val="21"/>
        </w:rPr>
        <w:t>：ChatServiceImpl.chat() 一开始 requireOwned() 就拿到 conversation 对象，直接 conversation.getKbId() 传给 RagRetriever.retrieve()，零额外查询。</w:t>
      </w:r>
    </w:p>
    <w:p w14:paraId="559FE0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这个字段允许 NULL</w:t>
      </w:r>
      <w:r>
        <w:rPr>
          <w:rFonts w:ascii="Times New Roman" w:hAnsi="Times New Roman" w:eastAsia="宋体"/>
          <w:b w:val="0"/>
          <w:sz w:val="21"/>
          <w:szCs w:val="21"/>
        </w:rPr>
        <w:t>——NULL 表示普通聊天不挂知识库，RagRetriever.retrieve() 开头判断 kbId == null 直接返回空列表，不走向量化检索流程。</w:t>
      </w:r>
    </w:p>
    <w:p w14:paraId="7566AE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这是典型的「读多写少冗余」</w:t>
      </w:r>
      <w:r>
        <w:rPr>
          <w:rFonts w:ascii="Times New Roman" w:hAnsi="Times New Roman" w:eastAsia="宋体"/>
          <w:b w:val="0"/>
          <w:sz w:val="21"/>
          <w:szCs w:val="21"/>
        </w:rPr>
        <w:t>——kb_id 只在创建会话时写一次，但每轮聊天都要读，冗余到主表划算。项目里类似的冗余还有 message 表的 user_id（统计和权限校验免 join conversation）、knowledge_document 表的 user_id。</w:t>
      </w:r>
    </w:p>
    <w:p w14:paraId="52C4F8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Q10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如果让你重新设计会改什么</w:t>
      </w:r>
    </w:p>
    <w:p w14:paraId="393094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反思下来有几个改进点：</w:t>
      </w:r>
    </w:p>
    <w:p w14:paraId="23E157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RAG 异步化</w:t>
      </w:r>
      <w:r>
        <w:rPr>
          <w:rFonts w:ascii="Times New Roman" w:hAnsi="Times New Roman" w:eastAsia="宋体"/>
          <w:b w:val="0"/>
          <w:sz w:val="21"/>
          <w:szCs w:val="21"/>
        </w:rPr>
        <w:t>——现在 RagRetriever 是同步在请求线程跑的（embedding ~100ms + Qdrant ~10ms），高并发时会拖慢首 token 响应。可以改成：先同步检索记忆（快），RAG 检索和 embedding 用 CompletableFuture 并行，或者预热缓存；</w:t>
      </w:r>
    </w:p>
    <w:p w14:paraId="4F0B24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消息表分页优化</w:t>
      </w:r>
      <w:r>
        <w:rPr>
          <w:rFonts w:ascii="Times New Roman" w:hAnsi="Times New Roman" w:eastAsia="宋体"/>
          <w:b w:val="0"/>
          <w:sz w:val="21"/>
          <w:szCs w:val="21"/>
        </w:rPr>
        <w:t>——现在 listHistory 用 before 游标分页还行，但会话消息量大了之后 idx_conv 索引深翻页会慢。可以考虑按 conversation_id 分区，或者冷热分离（旧消息归档表）；</w:t>
      </w:r>
    </w:p>
    <w:p w14:paraId="0B2086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API Key 密钥管理</w:t>
      </w:r>
      <w:r>
        <w:rPr>
          <w:rFonts w:ascii="Times New Roman" w:hAnsi="Times New Roman" w:eastAsia="宋体"/>
          <w:b w:val="0"/>
          <w:sz w:val="21"/>
          <w:szCs w:val="21"/>
        </w:rPr>
        <w:t>——现在 AES 密钥复用 jwt.secret，不够规范。生产环境应该用独立的密钥管理（如 Vault 或环境变量单独注入），并支持密钥轮转；</w:t>
      </w:r>
    </w:p>
    <w:p w14:paraId="742ABF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缓存层</w:t>
      </w:r>
      <w:r>
        <w:rPr>
          <w:rFonts w:ascii="Times New Roman" w:hAnsi="Times New Roman" w:eastAsia="宋体"/>
          <w:b w:val="0"/>
          <w:sz w:val="21"/>
          <w:szCs w:val="21"/>
        </w:rPr>
        <w:t>——角色广场、模型配置这些读多写少的数据可以加 Redis 缓存，现在全打 MySQL；</w:t>
      </w:r>
    </w:p>
    <w:p w14:paraId="7C02AD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⑤ 监控</w:t>
      </w:r>
      <w:r>
        <w:rPr>
          <w:rFonts w:ascii="Times New Roman" w:hAnsi="Times New Roman" w:eastAsia="宋体"/>
          <w:b w:val="0"/>
          <w:sz w:val="21"/>
          <w:szCs w:val="21"/>
        </w:rPr>
        <w:t>——加 Prometheus + Grafana 监控 QPS、LLM 调用延迟、token 消耗，现在只有日志没有指标。</w:t>
      </w:r>
    </w:p>
    <w:p w14:paraId="4C6747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不过这些都是「锦上添花」，当前实现对学生项目来说已经够完整了。</w:t>
      </w:r>
    </w:p>
    <w:p w14:paraId="3194D39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第三部分　技术细节类问题（核心）</w:t>
      </w:r>
    </w:p>
    <w:p w14:paraId="7C7DA5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JWT 鉴权全流程（Filter vs Interceptor 区别）</w:t>
      </w:r>
    </w:p>
    <w:p w14:paraId="0682CA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我的 JWT 鉴权是三层分工：</w:t>
      </w:r>
      <w:r>
        <w:rPr>
          <w:rFonts w:ascii="Times New Roman" w:hAnsi="Times New Roman" w:eastAsia="宋体"/>
          <w:b/>
          <w:sz w:val="21"/>
          <w:szCs w:val="21"/>
        </w:rPr>
        <w:t>JwtAuthFilter + AuthInterceptor + UserContext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 w14:paraId="5FDB9F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第一层 JwtAuthFilter</w:t>
      </w:r>
      <w:r>
        <w:rPr>
          <w:rFonts w:ascii="Times New Roman" w:hAnsi="Times New Roman" w:eastAsia="宋体"/>
          <w:b w:val="0"/>
          <w:sz w:val="21"/>
          <w:szCs w:val="21"/>
        </w:rPr>
        <w:t>：继承 OncePerRequestFilter，对每个请求从 Authorization 头取 Bearer token，调 JwtUtil.parse() 解析。成功就把 userId 写入 UserContext（ThreadLocal）；失败（过期/伪造/格式错）不报错不拦截，只 log debug，放行交给后续拦截器——因为登录注册等白名单接口本来就要匿名访问，Filter 不知道哪些路径要拦截。关键是在 finally 里调 UserContext.clear()，因为 Tomcat 线程池复用线程，不清理会串号。</w:t>
      </w:r>
    </w:p>
    <w:p w14:paraId="68787B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第二层 AuthInterceptor</w:t>
      </w:r>
      <w:r>
        <w:rPr>
          <w:rFonts w:ascii="Times New Roman" w:hAnsi="Times New Roman" w:eastAsia="宋体"/>
          <w:b w:val="0"/>
          <w:sz w:val="21"/>
          <w:szCs w:val="21"/>
        </w:rPr>
        <w:t>：Spring MVC 拦截器，在 Handler 方法执行前判断 UserContext.getUserId() 是否为空。空说明没登录，对需要鉴权的路径直接返回 401；白名单路径（登录/注册/广场）放行。拦截器能拿到 HandlerMethod，知道具体是哪个 Controller 方法，比 Filter 粒度更细。</w:t>
      </w:r>
    </w:p>
    <w:p w14:paraId="3E4B2C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第三层 UserContext</w:t>
      </w:r>
      <w:r>
        <w:rPr>
          <w:rFonts w:ascii="Times New Roman" w:hAnsi="Times New Roman" w:eastAsia="宋体"/>
          <w:b w:val="0"/>
          <w:sz w:val="21"/>
          <w:szCs w:val="21"/>
        </w:rPr>
        <w:t>：ThreadLocal&lt;Long&gt; 存当前用户 ID，业务层直接 UserContext.getUserId() 取用，不用层层传参。</w:t>
      </w:r>
    </w:p>
    <w:p w14:paraId="114640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Filter vs Interceptor 区别</w:t>
      </w:r>
      <w:r>
        <w:rPr>
          <w:rFonts w:ascii="Times New Roman" w:hAnsi="Times New Roman" w:eastAsia="宋体"/>
          <w:b w:val="0"/>
          <w:sz w:val="21"/>
          <w:szCs w:val="21"/>
        </w:rPr>
        <w:t>：Filter 是 Servlet 规范，在 DispatcherServlet 前后执行，拿不到具体 Handler；Interceptor 是 Spring MVC 的，在 Handler 执行前后执行，能拿到 HandlerMethod 和 ModelAndView。我的分工是 Filter 做「识别身份」（解析 token），Interceptor 做「权限校验」（判断要不要拦截），职责单一。</w:t>
      </w:r>
    </w:p>
    <w:p w14:paraId="161FF7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JWT 为什么不需要服务端存 session</w:t>
      </w:r>
    </w:p>
    <w:p w14:paraId="6BB1D4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JWT 是无状态（stateless）的，token 本身就携带了用户信息。</w:t>
      </w:r>
    </w:p>
    <w:p w14:paraId="6B9BDF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传统 Session</w:t>
      </w:r>
      <w:r>
        <w:rPr>
          <w:rFonts w:ascii="Times New Roman" w:hAnsi="Times New Roman" w:eastAsia="宋体"/>
          <w:b w:val="0"/>
          <w:sz w:val="21"/>
          <w:szCs w:val="21"/>
        </w:rPr>
        <w:t>：用户登录后服务端在内存/Redis 存一份 session（userId + 过期时间），给客户端一个 sessionId（Cookie）。每次请求服务端要查一次 session 存在不存在，服务端有状态。多实例部署还要 session 共享（粘性会话或 Redis），很麻烦。</w:t>
      </w:r>
    </w:p>
    <w:p w14:paraId="171E3D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JWT</w:t>
      </w:r>
      <w:r>
        <w:rPr>
          <w:rFonts w:ascii="Times New Roman" w:hAnsi="Times New Roman" w:eastAsia="宋体"/>
          <w:b w:val="0"/>
          <w:sz w:val="21"/>
          <w:szCs w:val="21"/>
        </w:rPr>
        <w:t>：登录后服务端用密钥（xinyu.jwt.secret）对 {userId, username, 过期时间} 做 HMAC-SHA256 签名，生成 token 给客户端。客户端每次请求带 token，服务端只用密钥验签——签名对得上且没过期就认可，不用查任何存储。服务端完全无状态，多实例部署任何一个节点都能验签。</w:t>
      </w:r>
    </w:p>
    <w:p w14:paraId="45B488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代价</w:t>
      </w:r>
      <w:r>
        <w:rPr>
          <w:rFonts w:ascii="Times New Roman" w:hAnsi="Times New Roman" w:eastAsia="宋体"/>
          <w:b w:val="0"/>
          <w:sz w:val="21"/>
          <w:szCs w:val="21"/>
        </w:rPr>
        <w:t>——JWT 一旦签发，在过期前服务端无法主动让它失效（除非维护黑名单，但那就又有状态了）。所以我的做法是 access token 有效期设短（如 2 小时），靠前端在快过期时调刷新接口换新 token。登出主要靠前端清掉 token，服务端不存。</w:t>
      </w:r>
    </w:p>
    <w:p w14:paraId="5722BD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JWT 如何防伪造 / 如何做过期续期</w:t>
      </w:r>
    </w:p>
    <w:p w14:paraId="64C803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防伪造靠签名</w:t>
      </w:r>
      <w:r>
        <w:rPr>
          <w:rFonts w:ascii="Times New Roman" w:hAnsi="Times New Roman" w:eastAsia="宋体"/>
          <w:b w:val="0"/>
          <w:sz w:val="21"/>
          <w:szCs w:val="21"/>
        </w:rPr>
        <w:t>——JwtUtil 用 HMAC-SHA256 算法，把 header + payload 用 xinyu.jwt.secret 做摘要签名。攻击者改了 payload（比如把 userId 改成管理员），但不知道 secret，算不出正确签名，JwtUtil.parse() 验签失败抛 JwtException，JwtAuthFilter 捕获后当未登录处理。只要 secret 不泄露，token 就伪造不了。</w:t>
      </w:r>
    </w:p>
    <w:p w14:paraId="1B3ACA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防篡改的细节</w:t>
      </w:r>
      <w:r>
        <w:rPr>
          <w:rFonts w:ascii="Times New Roman" w:hAnsi="Times New Roman" w:eastAsia="宋体"/>
          <w:b w:val="0"/>
          <w:sz w:val="21"/>
          <w:szCs w:val="21"/>
        </w:rPr>
        <w:t>——签名覆盖的是 header + payload，任何一个字节改了，验签都会失败。secret 至少 32 字节（JwtUtil 启动时校验），且只存在服务端配置里，不随 token 下发。</w:t>
      </w:r>
    </w:p>
    <w:p w14:paraId="469B25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过期续期</w:t>
      </w:r>
      <w:r>
        <w:rPr>
          <w:rFonts w:ascii="Times New Roman" w:hAnsi="Times New Roman" w:eastAsia="宋体"/>
          <w:b w:val="0"/>
          <w:sz w:val="21"/>
          <w:szCs w:val="21"/>
        </w:rPr>
        <w:t>——token 的 payload 里带 exp（过期时间戳）。验签时检查当前时间 &gt; exp 则抛过期异常。续期方案是：access token 过期前，前端用 refresh token（有效期更长）调刷新接口，服务端验证 refresh token 有效后签发新的 access token。我项目里简化处理：access token 有效期内前端自动续期，过期则要求重新登录。</w:t>
      </w:r>
    </w:p>
    <w:p w14:paraId="7021B3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注意 exp 用秒级时间戳</w:t>
      </w:r>
      <w:r>
        <w:rPr>
          <w:rFonts w:ascii="Times New Roman" w:hAnsi="Times New Roman" w:eastAsia="宋体"/>
          <w:b w:val="0"/>
          <w:sz w:val="21"/>
          <w:szCs w:val="21"/>
        </w:rPr>
        <w:t>——Date.getTime() 是毫秒，JWT 标准要秒，转换时除以 1000，这个坑我踩过。</w:t>
      </w:r>
    </w:p>
    <w:p w14:paraId="38B229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AES-GCM 为什么带认证（vs AES-CBC）</w:t>
      </w:r>
    </w:p>
    <w:p w14:paraId="0A7E0F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AES-GCM 同时提供</w:t>
      </w:r>
      <w:r>
        <w:rPr>
          <w:rFonts w:ascii="Times New Roman" w:hAnsi="Times New Roman" w:eastAsia="宋体"/>
          <w:b/>
          <w:sz w:val="21"/>
          <w:szCs w:val="21"/>
        </w:rPr>
        <w:t>机密性 + 完整性认证</w:t>
      </w:r>
      <w:r>
        <w:rPr>
          <w:rFonts w:ascii="Times New Roman" w:hAnsi="Times New Roman" w:eastAsia="宋体"/>
          <w:b w:val="0"/>
          <w:sz w:val="21"/>
          <w:szCs w:val="21"/>
        </w:rPr>
        <w:t>，而 AES-CBC 只有机密性。</w:t>
      </w:r>
    </w:p>
    <w:p w14:paraId="121BCC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AES-CBC 的问题</w:t>
      </w:r>
      <w:r>
        <w:rPr>
          <w:rFonts w:ascii="Times New Roman" w:hAnsi="Times New Roman" w:eastAsia="宋体"/>
          <w:b w:val="0"/>
          <w:sz w:val="21"/>
          <w:szCs w:val="21"/>
        </w:rPr>
        <w:t>——它只加密，不防篡改。攻击者拿到密文后，即使不解密，也可以翻转某些 bit，解密后明文对应位置会变（bit-flipping 攻击）。比如把密文里的 role 字段从 USER 改成 ADMIN，CBC 模式下服务端解密出来是乱码但可能被当成合法数据处理。要防篡改得额外加 HMAC，自己实现容易出错。</w:t>
      </w:r>
    </w:p>
    <w:p w14:paraId="515928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AES-GCM 的优势</w:t>
      </w:r>
      <w:r>
        <w:rPr>
          <w:rFonts w:ascii="Times New Roman" w:hAnsi="Times New Roman" w:eastAsia="宋体"/>
          <w:b w:val="0"/>
          <w:sz w:val="21"/>
          <w:szCs w:val="21"/>
        </w:rPr>
        <w:t>——GCM（Galois/Counter Mode）在加密的同时生成一个认证标签（Authentication Tag，128 bit）。解密时会重新算标签，和密文里带的标签比对：不一致说明密文被篡改过或密钥不对，直接抛异常。一步到位解决机密性和完整性，不需要额外加 HMAC。</w:t>
      </w:r>
    </w:p>
    <w:p w14:paraId="6094BB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我的场景</w:t>
      </w:r>
      <w:r>
        <w:rPr>
          <w:rFonts w:ascii="Times New Roman" w:hAnsi="Times New Roman" w:eastAsia="宋体"/>
          <w:b w:val="0"/>
          <w:sz w:val="21"/>
          <w:szCs w:val="21"/>
        </w:rPr>
        <w:t>——API Key 加密存数据库，如果有人直接改数据库里的密文（比如换成自己的），GCM 解密时标签校验失败会抛 IllegalStateException，不会用错误的数据。CBC 模式下可能解密出乱码但程序不报错，更危险。</w:t>
      </w:r>
    </w:p>
    <w:p w14:paraId="30E723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API Key 加密存储的实现细节（IV/盐/认证标签）</w:t>
      </w:r>
    </w:p>
    <w:p w14:paraId="196F4E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实现在 AesCryptoUtil 类，用 AES-256-GCM，细节如下：</w:t>
      </w:r>
    </w:p>
    <w:p w14:paraId="77BE7E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密钥来源</w:t>
      </w:r>
      <w:r>
        <w:rPr>
          <w:rFonts w:ascii="Times New Roman" w:hAnsi="Times New Roman" w:eastAsia="宋体"/>
          <w:b w:val="0"/>
          <w:sz w:val="21"/>
          <w:szCs w:val="21"/>
        </w:rPr>
        <w:t>——复用 xinyu.jwt.secret 配置项，取前 32 字节作 AES-256 密钥（不足 32 字节右补 0，但 JwtUtil 已要求 secret &gt;= 32 字节，所以不会不足）。这样不用新增独立配置。代价是密钥变更会导致历史密文无法解密。</w:t>
      </w:r>
    </w:p>
    <w:p w14:paraId="709883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IV（初始化向量）</w:t>
      </w:r>
      <w:r>
        <w:rPr>
          <w:rFonts w:ascii="Times New Roman" w:hAnsi="Times New Roman" w:eastAsia="宋体"/>
          <w:b w:val="0"/>
          <w:sz w:val="21"/>
          <w:szCs w:val="21"/>
        </w:rPr>
        <w:t>——每次加密用 SecureRandom 生成 12 字节随机 IV。GCM 模式要求 IV 不重复（重复 IV 会破坏安全性），所以每次都随机生成。IV 不需要保密，但要和密文一起存。</w:t>
      </w:r>
    </w:p>
    <w:p w14:paraId="03BCD2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认证标签</w:t>
      </w:r>
      <w:r>
        <w:rPr>
          <w:rFonts w:ascii="Times New Roman" w:hAnsi="Times New Roman" w:eastAsia="宋体"/>
          <w:b w:val="0"/>
          <w:sz w:val="21"/>
          <w:szCs w:val="21"/>
        </w:rPr>
        <w:t>——GCM 模式自动生成 128 bit（16 字节）的 tag，拼在密文末尾，Java 的 Cipher.doFinal() 会自动处理。</w:t>
      </w:r>
    </w:p>
    <w:p w14:paraId="2F07A1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存储格式</w:t>
      </w:r>
      <w:r>
        <w:rPr>
          <w:rFonts w:ascii="Times New Roman" w:hAnsi="Times New Roman" w:eastAsia="宋体"/>
          <w:b w:val="0"/>
          <w:sz w:val="21"/>
          <w:szCs w:val="21"/>
        </w:rPr>
        <w:t>——输出 Base64(IV[12B] || ciphertext + tag[16B])。解密时先 Base64 decode，拆出前 12 字节作 IV，剩余作密文+tag，用 GCMParameterSpec(128, iv) 初始化解密 Cipher。Base64 是为了让二进制密文能存进 varchar 字段。</w:t>
      </w:r>
    </w:p>
    <w:p w14:paraId="673FD7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这里没有用「盐」</w:t>
      </w:r>
      <w:r>
        <w:rPr>
          <w:rFonts w:ascii="Times New Roman" w:hAnsi="Times New Roman" w:eastAsia="宋体"/>
          <w:b w:val="0"/>
          <w:sz w:val="21"/>
          <w:szCs w:val="21"/>
        </w:rPr>
        <w:t>——盐（salt）是密码哈希场景的概念（如 BCrypt），用于防彩虹表。对称加密用 IV 而不是盐，作用是让相同明文每次加密出不同密文。</w:t>
      </w:r>
    </w:p>
    <w:p w14:paraId="4C0475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AES-GCM 解密失败会怎样</w:t>
      </w:r>
    </w:p>
    <w:p w14:paraId="139E36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AesCryptoUtil.decrypt() 在解密失败时会抛 </w:t>
      </w:r>
      <w:r>
        <w:rPr>
          <w:rFonts w:ascii="Times New Roman" w:hAnsi="Times New Roman" w:eastAsia="宋体"/>
          <w:b/>
          <w:sz w:val="21"/>
          <w:szCs w:val="21"/>
        </w:rPr>
        <w:t>IllegalStateException</w:t>
      </w:r>
      <w:r>
        <w:rPr>
          <w:rFonts w:ascii="Times New Roman" w:hAnsi="Times New Roman" w:eastAsia="宋体"/>
          <w:b w:val="0"/>
          <w:sz w:val="21"/>
          <w:szCs w:val="21"/>
        </w:rPr>
        <w:t>，消息是「AES 解密失败: 密钥可能已变更或密文损坏」。</w:t>
      </w:r>
    </w:p>
    <w:p w14:paraId="014988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失败的原因有三种</w:t>
      </w:r>
      <w:r>
        <w:rPr>
          <w:rFonts w:ascii="Times New Roman" w:hAnsi="Times New Roman" w:eastAsia="宋体"/>
          <w:b w:val="0"/>
          <w:sz w:val="21"/>
          <w:szCs w:val="21"/>
        </w:rPr>
        <w:t>：① 密钥变了（xinyu.jwt.secret 被改过，和加密时用的不一样）；② 密文被篡改（有人直接改了数据库里的 api_key_encrypted 字段）；③ 密文损坏（Base64 编码不完整或字段被截断）。</w:t>
      </w:r>
    </w:p>
    <w:p w14:paraId="1B3800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GCM 怎么感知篡改</w:t>
      </w:r>
      <w:r>
        <w:rPr>
          <w:rFonts w:ascii="Times New Roman" w:hAnsi="Times New Roman" w:eastAsia="宋体"/>
          <w:b w:val="0"/>
          <w:sz w:val="21"/>
          <w:szCs w:val="21"/>
        </w:rPr>
        <w:t>——解密时 Cipher 会用密文重新计算认证标签，和密文末尾带的标签比对。不一致就抛 AEADBadTagException（GCM 特有的异常），是 Exception 的子类，被 catch 后包装成 IllegalStateException 抛出。</w:t>
      </w:r>
    </w:p>
    <w:p w14:paraId="4E1479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项目里的处理</w:t>
      </w:r>
      <w:r>
        <w:rPr>
          <w:rFonts w:ascii="Times New Roman" w:hAnsi="Times New Roman" w:eastAsia="宋体"/>
          <w:b w:val="0"/>
          <w:sz w:val="21"/>
          <w:szCs w:val="21"/>
        </w:rPr>
        <w:t>——LlmClientFactory.createClient() 调 crypto.decrypt() 时如果失败，异常会向上传播，最终被 GlobalExceptionHandler 捕获返回 500 错误，提示用户「模型配置异常，请重新填写 API Key」。不会把明文 Key 暴露在错误信息里。</w:t>
      </w:r>
    </w:p>
    <w:p w14:paraId="65A00E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最坏情况</w:t>
      </w:r>
      <w:r>
        <w:rPr>
          <w:rFonts w:ascii="Times New Roman" w:hAnsi="Times New Roman" w:eastAsia="宋体"/>
          <w:b w:val="0"/>
          <w:sz w:val="21"/>
          <w:szCs w:val="21"/>
        </w:rPr>
        <w:t>——如果 secret 变了导致所有历史密文都解不了，需要让所有用户重新录入 API Key。所以 secret 要妥善保管，不要随意改。</w:t>
      </w:r>
    </w:p>
    <w:p w14:paraId="132076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Q7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SSE 如何实现流式输出（SseEmitter 原理）</w:t>
      </w:r>
    </w:p>
    <w:p w14:paraId="2D6CA2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Spring MVC 的 SseEmitter 是 SSE 协议的服务端封装。</w:t>
      </w:r>
    </w:p>
    <w:p w14:paraId="2353BC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原理</w:t>
      </w:r>
      <w:r>
        <w:rPr>
          <w:rFonts w:ascii="Times New Roman" w:hAnsi="Times New Roman" w:eastAsia="宋体"/>
          <w:b w:val="0"/>
          <w:sz w:val="21"/>
          <w:szCs w:val="21"/>
        </w:rPr>
        <w:t>——Controller 方法返回 SseEmitter 对象后，Spring 不会立即关闭 HTTP 响应，而是保持连接打开，设置 Content-Type: text/event-stream。业务代码在任意线程调 emitter.send() 就往响应流写一条 SSE 事件（data: xxx\n\n），调 emitter.complete() 才关闭连接。</w:t>
      </w:r>
    </w:p>
    <w:p w14:paraId="3C5185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我的实现</w:t>
      </w:r>
      <w:r>
        <w:rPr>
          <w:rFonts w:ascii="Times New Roman" w:hAnsi="Times New Roman" w:eastAsia="宋体"/>
          <w:b w:val="0"/>
          <w:sz w:val="21"/>
          <w:szCs w:val="21"/>
        </w:rPr>
        <w:t>——ChatController 的 chat 接口返回 SseEmitter(timeout=180s)。请求线程里做完 USER 消息落库 + ASSISTANT 占位落库 + 上下文组装后，把流式生成任务投递到 chatExecutor 线程池，立即返回 emitter。异步线程里调 llmClient.streamChat() 并实现 LlmStreamCallback：onDelta 时 emitter.send('delta', delta) 推 token，onComplete 时先落库再 emitter.send('done', ...) 最后 emitter.complete()。</w:t>
      </w:r>
    </w:p>
    <w:p w14:paraId="73451C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为什么不在请求线程跑</w:t>
      </w:r>
      <w:r>
        <w:rPr>
          <w:rFonts w:ascii="Times New Roman" w:hAnsi="Times New Roman" w:eastAsia="宋体"/>
          <w:b w:val="0"/>
          <w:sz w:val="21"/>
          <w:szCs w:val="21"/>
        </w:rPr>
        <w:t>——LLM 流式生成要几秒到几十秒，Tomcat 请求线程是有限的（默认 200），如果占着不放，高并发时线程池耗尽，整个服务拒绝响应。用独立线程池 chatExecutor（4~16 线程）隔离，请求线程立即释放。</w:t>
      </w:r>
    </w:p>
    <w:p w14:paraId="6845F7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SSE 事件格式</w:t>
      </w:r>
      <w:r>
        <w:rPr>
          <w:rFonts w:ascii="Times New Roman" w:hAnsi="Times New Roman" w:eastAsia="宋体"/>
          <w:b w:val="0"/>
          <w:sz w:val="21"/>
          <w:szCs w:val="21"/>
        </w:rPr>
        <w:t>——每条事件是 event: 名称\ndata: JSON\n\n，前端 fetch-event-source 按事件名分发处理。</w:t>
      </w:r>
    </w:p>
    <w:p w14:paraId="27D85E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Q8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Nginx 为什么必须 proxy_buffering off</w:t>
      </w:r>
    </w:p>
    <w:p w14:paraId="1F1090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这是 SSE 流式输出最容易踩的坑。</w:t>
      </w:r>
    </w:p>
    <w:p w14:paraId="2E725F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问题现象</w:t>
      </w:r>
      <w:r>
        <w:rPr>
          <w:rFonts w:ascii="Times New Roman" w:hAnsi="Times New Roman" w:eastAsia="宋体"/>
          <w:b w:val="0"/>
          <w:sz w:val="21"/>
          <w:szCs w:val="21"/>
        </w:rPr>
        <w:t>——不加 proxy_buffering off 时，Nginx 默认会缓冲后端响应：把后端返回的数据攒在 Nginx 的 buffer 里，攒够一定大小或后端连接关闭才一次性发给客户端。结果就是：后端在流式推 token，但前端迟迟收不到，等几十秒突然一次性收到一大坨，完全没了「打字机」效果。</w:t>
      </w:r>
    </w:p>
    <w:p w14:paraId="7F2B8C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原因</w:t>
      </w:r>
      <w:r>
        <w:rPr>
          <w:rFonts w:ascii="Times New Roman" w:hAnsi="Times New Roman" w:eastAsia="宋体"/>
          <w:b w:val="0"/>
          <w:sz w:val="21"/>
          <w:szCs w:val="21"/>
        </w:rPr>
        <w:t>——Nginx 默认 proxy_buffering on 是为了优化普通 HTTP 响应（减少客户端到后端的往返），但对 SSE 是致命的——SSE 靠的就是「服务端有数据立即推、客户端立即收」，buffering 把这个特性破坏了。</w:t>
      </w:r>
    </w:p>
    <w:p w14:paraId="651570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解决方案</w:t>
      </w:r>
      <w:r>
        <w:rPr>
          <w:rFonts w:ascii="Times New Roman" w:hAnsi="Times New Roman" w:eastAsia="宋体"/>
          <w:b w:val="0"/>
          <w:sz w:val="21"/>
          <w:szCs w:val="21"/>
        </w:rPr>
        <w:t>——在 nginx.conf 的 /api/ location（或具体 SSE 路径）加 proxy_buffering off; 同时配 proxy_read_timeout 300s（默认 60s 会把长连接掐断）、proxy_http_version 1.1（SSE 要 HTTP/1.1 长连接）、禁用 gzip（压缩也会缓冲）。</w:t>
      </w:r>
    </w:p>
    <w:p w14:paraId="555683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验证方法</w:t>
      </w:r>
      <w:r>
        <w:rPr>
          <w:rFonts w:ascii="Times New Roman" w:hAnsi="Times New Roman" w:eastAsia="宋体"/>
          <w:b w:val="0"/>
          <w:sz w:val="21"/>
          <w:szCs w:val="21"/>
        </w:rPr>
        <w:t>——改之前前端 Network 里 EventStream 一条事件都没有，改之后 token 实时刷出来，效果立竿见影。</w:t>
      </w:r>
    </w:p>
    <w:p w14:paraId="5CB2B5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Q9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前端 fetch-event-source vs 原生 EventSource 区别</w:t>
      </w:r>
    </w:p>
    <w:p w14:paraId="40497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原生 EventSource 是浏览器内置的 SSE 客户端，但它有两个致命限制：</w:t>
      </w:r>
    </w:p>
    <w:p w14:paraId="45B2A2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不支持自定义请求头</w:t>
      </w:r>
      <w:r>
        <w:rPr>
          <w:rFonts w:ascii="Times New Roman" w:hAnsi="Times New Roman" w:eastAsia="宋体"/>
          <w:b w:val="0"/>
          <w:sz w:val="21"/>
          <w:szCs w:val="21"/>
        </w:rPr>
        <w:t>——EventSource 只能传 URL，不能设 Authorization 头。我的 JWT 鉴权要带 Bearer token，原生 EventSource 直接没法用。</w:t>
      </w:r>
    </w:p>
    <w:p w14:paraId="763FE2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不支持 POST 请求</w:t>
      </w:r>
      <w:r>
        <w:rPr>
          <w:rFonts w:ascii="Times New Roman" w:hAnsi="Times New Roman" w:eastAsia="宋体"/>
          <w:b w:val="0"/>
          <w:sz w:val="21"/>
          <w:szCs w:val="21"/>
        </w:rPr>
        <w:t>——EventSource 只能 GET，但发消息要带 content（可能很长），应该用 POST body 传，GET 放 URL 参数会超长度限制。</w:t>
      </w:r>
    </w:p>
    <w:p w14:paraId="76C134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fetch-event-source 库的优势</w:t>
      </w:r>
      <w:r>
        <w:rPr>
          <w:rFonts w:ascii="Times New Roman" w:hAnsi="Times New Roman" w:eastAsia="宋体"/>
          <w:b w:val="0"/>
          <w:sz w:val="21"/>
          <w:szCs w:val="21"/>
        </w:rPr>
        <w:t>——它基于 fetch API 实现，① 可以设任意请求头（包括 Authorization）；② 支持 POST + body；③ 内置断线重连（指数退避）；④ 可以拿到 HTTP 响应状态码做错误处理（EventSource 只能 onerror 不知道具体状态）。</w:t>
      </w:r>
    </w:p>
    <w:p w14:paraId="6FBE5B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用法</w:t>
      </w:r>
      <w:r>
        <w:rPr>
          <w:rFonts w:ascii="Times New Roman" w:hAnsi="Times New Roman" w:eastAsia="宋体"/>
          <w:b w:val="0"/>
          <w:sz w:val="21"/>
          <w:szCs w:val="21"/>
        </w:rPr>
        <w:t>——在 useSseChat 组合式函数里，调 fetchEventSource(url, { method: 'POST', headers: { Authorization, Content-Type }, body: JSON.stringify(payload), onmessage: 处理事件, onopen, onerror, signal: abortController.signal })。signal 就是 AbortController 传进来的，用来停止生成。</w:t>
      </w:r>
    </w:p>
    <w:p w14:paraId="2AF9C5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Q10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AbortController 如何停止 SSE 生成</w:t>
      </w:r>
    </w:p>
    <w:p w14:paraId="66186E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AbortController 是浏览器原生的「中止请求」机制，我用来实现「停止生成」按钮。</w:t>
      </w:r>
    </w:p>
    <w:p w14:paraId="730535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前端流程</w:t>
      </w:r>
      <w:r>
        <w:rPr>
          <w:rFonts w:ascii="Times New Roman" w:hAnsi="Times New Roman" w:eastAsia="宋体"/>
          <w:b w:val="0"/>
          <w:sz w:val="21"/>
          <w:szCs w:val="21"/>
        </w:rPr>
        <w:t>——每次发起 SSE 请求前 new 一个 AbortController，把 controller.signal 传给 fetch-event-source 的 signal 参数。用户点「停止」时调 controller.abort()，fetch 会立即中断底层 TCP 连接，触发 onerror 回调。</w:t>
      </w:r>
    </w:p>
    <w:p w14:paraId="112C87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后端感知</w:t>
      </w:r>
      <w:r>
        <w:rPr>
          <w:rFonts w:ascii="Times New Roman" w:hAnsi="Times New Roman" w:eastAsia="宋体"/>
          <w:b w:val="0"/>
          <w:sz w:val="21"/>
          <w:szCs w:val="21"/>
        </w:rPr>
        <w:t>——前端 abort 后，TCP 连接断开，后端 SseEmitter.send() 写数据时会抛 IOException（broken pipe）。我在 sendEvent() 方法里把 IOException 包装成 UncheckedIOException 抛出，streamAndPersist() 的 catch 块捕获后调 markStopped()——把已生成的文本（StringBuilder 累积的内容）写回数据库，状态置 STOPPED，保留用户已看到的部分。</w:t>
      </w:r>
    </w:p>
    <w:p w14:paraId="04D179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为什么不用独立的 stop 接口</w:t>
      </w:r>
      <w:r>
        <w:rPr>
          <w:rFonts w:ascii="Times New Roman" w:hAnsi="Times New Roman" w:eastAsia="宋体"/>
          <w:b w:val="0"/>
          <w:sz w:val="21"/>
          <w:szCs w:val="21"/>
        </w:rPr>
        <w:t>——设计上没有做「POST /chat/stop」接口。原因是：abort 已经能可靠中断，后端靠 IOException 感知就够了。再加一个 stop 接口要维护「消息ID→Emitter」的映射，多一次网络往返，且 abort 比 stop 接口更快（直接断 TCP）。不过代价是后端要靠 IOException 兜底，不能主动通知 LLM 停止生成（LLM 还在算，只是结果丢了）。</w:t>
      </w:r>
    </w:p>
    <w:p w14:paraId="7DE387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用户体验</w:t>
      </w:r>
      <w:r>
        <w:rPr>
          <w:rFonts w:ascii="Times New Roman" w:hAnsi="Times New Roman" w:eastAsia="宋体"/>
          <w:b w:val="0"/>
          <w:sz w:val="21"/>
          <w:szCs w:val="21"/>
        </w:rPr>
        <w:t>——点停止后前端立即停止渲染，消息气泡上显示「已停止」标记，后端状态 STOPPED，刷新页面后仍能看到已生成的部分文本。</w:t>
      </w:r>
    </w:p>
    <w:p w14:paraId="67394D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用户断网后后端如何感知并置 STOPPED</w:t>
      </w:r>
    </w:p>
    <w:p w14:paraId="3283B4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断网和主动点「停止」对后端来说是一样的——都是客户端 TCP 连接断开。</w:t>
      </w:r>
    </w:p>
    <w:p w14:paraId="686D99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感知机制</w:t>
      </w:r>
      <w:r>
        <w:rPr>
          <w:rFonts w:ascii="Times New Roman" w:hAnsi="Times New Roman" w:eastAsia="宋体"/>
          <w:b w:val="0"/>
          <w:sz w:val="21"/>
          <w:szCs w:val="21"/>
        </w:rPr>
        <w:t>——后端在 streamAndPersist() 里调 llmClient.streamChat() 注册 LlmStreamCallback。每次 onDelta 回调里调 sendEvent() 推 delta，sendEvent 内部 emitter.send() 会检查连接状态。客户端断网后，下一次 sendEvent 写数据时操作系统返回 broken pipe，抛 IOException，我包装成 UncheckedIOException。</w:t>
      </w:r>
    </w:p>
    <w:p w14:paraId="7B83FC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捕获处理</w:t>
      </w:r>
      <w:r>
        <w:rPr>
          <w:rFonts w:ascii="Times New Roman" w:hAnsi="Times New Roman" w:eastAsia="宋体"/>
          <w:b w:val="0"/>
          <w:sz w:val="21"/>
          <w:szCs w:val="21"/>
        </w:rPr>
        <w:t>——catch (UncheckedIOException e) 分支：log.info 记录「SSE 客户端断连」，调 markStopped(assistantMsg.getId(), conversationId, generated.toString())。markStopped 做条件更新：WHERE id=? AND status=GENERATING，把 content 设为已生成的文本、status 设为 STOPPED。如果此时已经是终态（比如 LLM 恰好 onComplete 了），条件更新不匹配，不会覆盖。</w:t>
      </w:r>
    </w:p>
    <w:p w14:paraId="10A737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边界情况</w:t>
      </w:r>
      <w:r>
        <w:rPr>
          <w:rFonts w:ascii="Times New Roman" w:hAnsi="Times New Roman" w:eastAsia="宋体"/>
          <w:b w:val="0"/>
          <w:sz w:val="21"/>
          <w:szCs w:val="21"/>
        </w:rPr>
        <w:t>——如果断网发生在两个 delta 之间（LLM 正在算还没返回下一个 token），sendEvent 不会触发，IOException 要等下一次 sendEvent 才感知。最坏情况是 LLM 把全部内容算完 onComplete 时 sendEvent('done') 才感知断连，此时已经落 COMPLETED 了，对用户无影响。还有 onTimeout 兜底：3 分钟超时后如果还在 GENERATING 也置 STOPPED。</w:t>
      </w:r>
    </w:p>
    <w:p w14:paraId="205702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消息状态机如何保证不脏数据</w:t>
      </w:r>
    </w:p>
    <w:p w14:paraId="65FFBD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消息有四个状态：</w:t>
      </w:r>
      <w:r>
        <w:rPr>
          <w:rFonts w:ascii="Times New Roman" w:hAnsi="Times New Roman" w:eastAsia="宋体"/>
          <w:b/>
          <w:sz w:val="21"/>
          <w:szCs w:val="21"/>
        </w:rPr>
        <w:t>GENERATING → COMPLETED / FAILED / STOPPED</w:t>
      </w:r>
      <w:r>
        <w:rPr>
          <w:rFonts w:ascii="Times New Roman" w:hAnsi="Times New Roman" w:eastAsia="宋体"/>
          <w:b w:val="0"/>
          <w:sz w:val="21"/>
          <w:szCs w:val="21"/>
        </w:rPr>
        <w:t>，GENERATING 是唯一的中间态，其余三个是终态。</w:t>
      </w:r>
    </w:p>
    <w:p w14:paraId="57784B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脏数据场景</w:t>
      </w:r>
      <w:r>
        <w:rPr>
          <w:rFonts w:ascii="Times New Roman" w:hAnsi="Times New Roman" w:eastAsia="宋体"/>
          <w:b w:val="0"/>
          <w:sz w:val="21"/>
          <w:szCs w:val="21"/>
        </w:rPr>
        <w:t>——SSE 流式生成期间，可能同时发生：LLM 正常完成（要置 COMPLETED）、LLM 报错（要置 FAILED）、用户断连（要置 STOPPED）、超时（要置 STOPPED）。如果这几个状态迁移不加控制，可能互相覆盖——比如先 COMPLETED 了又被 STOPPED 覆盖，或者先 FAILED 了又被 COMPLETED 覆盖。</w:t>
      </w:r>
    </w:p>
    <w:p w14:paraId="11F6C1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保证机制——所有状态迁移都用 MyBatis-Plus 的 LambdaUpdate 加条件：</w:t>
      </w:r>
    </w:p>
    <w:p w14:paraId="15B897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.eq(Message::getId, id).eq(Message::getStatus, MessageStatus.GENERATING)</w:t>
      </w:r>
      <w:r>
        <w:rPr>
          <w:rFonts w:ascii="Times New Roman" w:hAnsi="Times New Roman" w:eastAsia="宋体"/>
          <w:b w:val="0"/>
          <w:sz w:val="21"/>
          <w:szCs w:val="21"/>
        </w:rPr>
        <w:t>——只有当前状态是 GENERATING 时才更新。一旦变成 COMPLETED/FAILED/STOPPED 任一终态，.eq(status, GENERATING) 不匹配，update 影响 0 行，不会被覆盖。</w:t>
      </w:r>
    </w:p>
    <w:p w14:paraId="06E9C8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所以三个终态是互斥的</w:t>
      </w:r>
      <w:r>
        <w:rPr>
          <w:rFonts w:ascii="Times New Roman" w:hAnsi="Times New Roman" w:eastAsia="宋体"/>
          <w:b w:val="0"/>
          <w:sz w:val="21"/>
          <w:szCs w:val="21"/>
        </w:rPr>
        <w:t>——谁先执行谁生效，后执行的条件不匹配自动放弃。这就是「条件更新」实现的状态机，比加锁简单，且天然并发安全（依赖数据库行锁）。</w:t>
      </w:r>
    </w:p>
    <w:p w14:paraId="53080E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占位先行</w:t>
      </w:r>
      <w:r>
        <w:rPr>
          <w:rFonts w:ascii="Times New Roman" w:hAnsi="Times New Roman" w:eastAsia="宋体"/>
          <w:b w:val="0"/>
          <w:sz w:val="21"/>
          <w:szCs w:val="21"/>
        </w:rPr>
        <w:t>——chat() 方法在返回 SseEmitter 前就把 ASSISTANT 消息以 GENERATING 状态落库，即使服务重启，最坏也只是停在 GENERATING，不会丢消息记录。</w:t>
      </w:r>
    </w:p>
    <w:p w14:paraId="0113FF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双消息 ID 回执解决什么问题</w:t>
      </w:r>
    </w:p>
    <w:p w14:paraId="449D2E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SSE 的第一个事件是 </w:t>
      </w:r>
      <w:r>
        <w:rPr>
          <w:rFonts w:ascii="Times New Roman" w:hAnsi="Times New Roman" w:eastAsia="宋体"/>
          <w:b/>
          <w:sz w:val="21"/>
          <w:szCs w:val="21"/>
        </w:rPr>
        <w:t>meta</w:t>
      </w:r>
      <w:r>
        <w:rPr>
          <w:rFonts w:ascii="Times New Roman" w:hAnsi="Times New Roman" w:eastAsia="宋体"/>
          <w:b w:val="0"/>
          <w:sz w:val="21"/>
          <w:szCs w:val="21"/>
        </w:rPr>
        <w:t>，同时返回 userMessageId 和 assistantMessageId（SseMetaVO）。</w:t>
      </w:r>
    </w:p>
    <w:p w14:paraId="646DFB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解决的问题</w:t>
      </w:r>
      <w:r>
        <w:rPr>
          <w:rFonts w:ascii="Times New Roman" w:hAnsi="Times New Roman" w:eastAsia="宋体"/>
          <w:b w:val="0"/>
          <w:sz w:val="21"/>
          <w:szCs w:val="21"/>
        </w:rPr>
        <w:t>——前端发一条消息要管理两个气泡：用户消息气泡和 AI 回复气泡。用户消息是前端发出的，前端可以本地生成临时 ID；但 AI 消息是后端创建的，前端不知道后端给它分配的 ID。如果不返回 ID，前端无法对 AI 消息做后续操作（如重新生成、点赞/踩、删除）。</w:t>
      </w:r>
    </w:p>
    <w:p w14:paraId="01F146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meta 事件的作用</w:t>
      </w:r>
      <w:r>
        <w:rPr>
          <w:rFonts w:ascii="Times New Roman" w:hAnsi="Times New Roman" w:eastAsia="宋体"/>
          <w:b w:val="0"/>
          <w:sz w:val="21"/>
          <w:szCs w:val="21"/>
        </w:rPr>
        <w:t>——后端在 chat() 里先落库 USER 消息和 ASSISTANT 占位消息，拿到两个数据库 ID，异步线程一启动就先推 meta 事件：{ userMessageId, assistantMessageId }。前端收到 meta 后：① 把用户消息的临时 ID 替换成真实的 userMessageId；② 创建 AI 消息气泡，绑定 assistantMessageId。后续 delta 事件持续往这个 AI 气泡追加文本，done 事件时更新状态为 COMPLETED。</w:t>
      </w:r>
    </w:p>
    <w:p w14:paraId="7A6C83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两消息生命周期独立</w:t>
      </w:r>
      <w:r>
        <w:rPr>
          <w:rFonts w:ascii="Times New Roman" w:hAnsi="Times New Roman" w:eastAsia="宋体"/>
          <w:b w:val="0"/>
          <w:sz w:val="21"/>
          <w:szCs w:val="21"/>
        </w:rPr>
        <w:t>——有了各自的真实 ID，前端可以独立管理：重新生成时新的 ASSISTANT 消息挂同一个 userMessageId 下（parent_message_id 关联），点赞只改 ASSISTANT 消息的 feedback 字段，互不影响。</w:t>
      </w:r>
    </w:p>
    <w:p w14:paraId="01F97B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长期记忆如何异步提取（线程池如何隔离）</w:t>
      </w:r>
    </w:p>
    <w:p w14:paraId="22EC94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记忆提取在 </w:t>
      </w:r>
      <w:r>
        <w:rPr>
          <w:rFonts w:ascii="Times New Roman" w:hAnsi="Times New Roman" w:eastAsia="宋体"/>
          <w:b/>
          <w:sz w:val="21"/>
          <w:szCs w:val="21"/>
        </w:rPr>
        <w:t>MemoryExtractor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里，ASSISTANT 消息 COMPLETED 后异步触发。</w:t>
      </w:r>
    </w:p>
    <w:p w14:paraId="153787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触发时机</w:t>
      </w:r>
      <w:r>
        <w:rPr>
          <w:rFonts w:ascii="Times New Roman" w:hAnsi="Times New Roman" w:eastAsia="宋体"/>
          <w:b w:val="0"/>
          <w:sz w:val="21"/>
          <w:szCs w:val="21"/>
        </w:rPr>
        <w:t>——ChatServiceImpl.streamAndPersist() 的 onComplete 回调里，先落库 COMPLETED，推 done 事件，emitter.complete()，然后调 memoryExtractor.extractAsync()。注意是在 SSE 流结束之后触发，不影响聊天主链路。</w:t>
      </w:r>
    </w:p>
    <w:p w14:paraId="6CDCC6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线程池隔离——项目配了两个独立线程池（AsyncConfig）：</w:t>
      </w:r>
    </w:p>
    <w:p w14:paraId="3C8583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chatExecutor</w:t>
      </w:r>
      <w:r>
        <w:rPr>
          <w:rFonts w:ascii="Times New Roman" w:hAnsi="Times New Roman" w:eastAsia="宋体"/>
          <w:b w:val="0"/>
          <w:sz w:val="21"/>
          <w:szCs w:val="21"/>
        </w:rPr>
        <w:t>（core=4, max=16, queue=100, CallerRunsPolicy）——专门推 SSE 流，高优先级，队列满了退化为同步执行不丢任务；</w:t>
      </w:r>
    </w:p>
    <w:p w14:paraId="2F272B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memoryExecutor</w:t>
      </w:r>
      <w:r>
        <w:rPr>
          <w:rFonts w:ascii="Times New Roman" w:hAnsi="Times New Roman" w:eastAsia="宋体"/>
          <w:b w:val="0"/>
          <w:sz w:val="21"/>
          <w:szCs w:val="21"/>
        </w:rPr>
        <w:t>（core=1, max=2, queue=200, DiscardPolicy）——专门跑记忆提取，低优先级后台任务。</w:t>
      </w:r>
    </w:p>
    <w:p w14:paraId="403B7F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为什么要隔离</w:t>
      </w:r>
      <w:r>
        <w:rPr>
          <w:rFonts w:ascii="Times New Roman" w:hAnsi="Times New Roman" w:eastAsia="宋体"/>
          <w:b w:val="0"/>
          <w:sz w:val="21"/>
          <w:szCs w:val="21"/>
        </w:rPr>
        <w:t>——记忆提取要调 LLM（耗时几秒），如果和 SSE 推送共用线程池，提取任务会占住线程，导致新的聊天请求的 SSE 推送排不上队，用户等不到 token。隔离后记忆提取再慢也不影响聊天。</w:t>
      </w:r>
    </w:p>
    <w:p w14:paraId="60F364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提取流程</w:t>
      </w:r>
      <w:r>
        <w:rPr>
          <w:rFonts w:ascii="Times New Roman" w:hAnsi="Times New Roman" w:eastAsia="宋体"/>
          <w:b w:val="0"/>
          <w:sz w:val="21"/>
          <w:szCs w:val="21"/>
        </w:rPr>
        <w:t>——取最近 10 轮对话（过滤 SYSTEM），拼成文本给 LLM，prompt 要求提取 [{memory_key, content, importance}] JSON 数组，解析后存 memory 表。失败只 log warn 静默忽略，不影响任何主流程。</w:t>
      </w:r>
    </w:p>
    <w:p w14:paraId="3072DC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为什么用 DiscardPolicy 而不是 AbortPolicy</w:t>
      </w:r>
    </w:p>
    <w:p w14:paraId="402AD7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这是 memoryExecutor 的拒绝策略选择（注意 chatExecutor 用的是 CallerRunsPolicy，这里只说 memoryExecutor）。</w:t>
      </w:r>
    </w:p>
    <w:p w14:paraId="24EDD8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四种拒绝策略对比</w:t>
      </w:r>
      <w:r>
        <w:rPr>
          <w:rFonts w:ascii="Times New Roman" w:hAnsi="Times New Roman" w:eastAsia="宋体"/>
          <w:b w:val="0"/>
          <w:sz w:val="21"/>
          <w:szCs w:val="21"/>
        </w:rPr>
        <w:t>：AbortPolicy（默认）直接抛 RejectedExecutionException；CallerRunsPolicy 让调用线程自己跑；DiscardPolicy 静默丢弃新任务；DiscardOldestPolicy 丢队列最老的任务。</w:t>
      </w:r>
    </w:p>
    <w:p w14:paraId="4C0239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 memoryExecutor 选 DiscardPolicy</w:t>
      </w:r>
      <w:r>
        <w:rPr>
          <w:rFonts w:ascii="Times New Roman" w:hAnsi="Times New Roman" w:eastAsia="宋体"/>
          <w:b w:val="0"/>
          <w:sz w:val="21"/>
          <w:szCs w:val="21"/>
        </w:rPr>
        <w:t>——记忆提取是「锦上添花」的低优先级任务，不是必须成功的。如果队列满了（200 个提取任务积压），说明系统已经繁忙，丢掉这次提取无所谓——下一轮对话还会再触发提取，记忆迟早能提上。关键是不能因为队列满而报错影响聊天主链路。</w:t>
      </w:r>
    </w:p>
    <w:p w14:paraId="6070C8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为什么不用 AbortPolicy</w:t>
      </w:r>
      <w:r>
        <w:rPr>
          <w:rFonts w:ascii="Times New Roman" w:hAnsi="Times New Roman" w:eastAsia="宋体"/>
          <w:b w:val="0"/>
          <w:sz w:val="21"/>
          <w:szCs w:val="21"/>
        </w:rPr>
        <w:t>——AbortPolicy 会抛异常，虽然 extractAsync() 内部 try-catch 了，但抛异常本身有开销（构造栈），且语义不对——这不是「错误」，是「主动放弃」。DiscardPolicy 静默丢弃更干净。</w:t>
      </w:r>
    </w:p>
    <w:p w14:paraId="019A6A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为什么不用 CallerRunsPolicy</w:t>
      </w:r>
      <w:r>
        <w:rPr>
          <w:rFonts w:ascii="Times New Roman" w:hAnsi="Times New Roman" w:eastAsia="宋体"/>
          <w:b w:val="0"/>
          <w:sz w:val="21"/>
          <w:szCs w:val="21"/>
        </w:rPr>
        <w:t>——CallerRunsPolicy 会让调用线程（chatExecutor 的线程或请求线程）同步执行提取任务，阻塞几秒。记忆提取绝不能阻塞 SSE 推送线程，所以不能用。</w:t>
      </w:r>
    </w:p>
    <w:p w14:paraId="2C9BE0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为什么不用 DiscardOldestPolicy</w:t>
      </w:r>
      <w:r>
        <w:rPr>
          <w:rFonts w:ascii="Times New Roman" w:hAnsi="Times New Roman" w:eastAsia="宋体"/>
          <w:b w:val="0"/>
          <w:sz w:val="21"/>
          <w:szCs w:val="21"/>
        </w:rPr>
        <w:t>——丢最老的任务意味着丢掉更早对话的记忆，而最新的对话记忆往往更重要（用户刚说的话）。丢最新的（DiscardPolicy 丢新提交的）反而更合理——最新的等下一轮再提。</w:t>
      </w:r>
    </w:p>
    <w:p w14:paraId="746475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Top-K 注入如何工作（按 importance 怎么排序）</w:t>
      </w:r>
    </w:p>
    <w:p w14:paraId="0079F4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记忆注入在 MemoryInjector 里，组装上下文时把记忆拼进 system prompt。</w:t>
      </w:r>
    </w:p>
    <w:p w14:paraId="6D2629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检索逻辑</w:t>
      </w:r>
      <w:r>
        <w:rPr>
          <w:rFonts w:ascii="Times New Roman" w:hAnsi="Times New Roman" w:eastAsia="宋体"/>
          <w:b w:val="0"/>
          <w:sz w:val="21"/>
          <w:szCs w:val="21"/>
        </w:rPr>
        <w:t>——按 (user_id, character_id, status=ACTIVE) 查 memory 表，按 importance 排序（HIGH &gt; MEDIUM &gt; LOW），取 Top-5 条。memory 表有联合索引 idx_inject(user_id, character_id, status, importance) 覆盖这个查询。</w:t>
      </w:r>
    </w:p>
    <w:p w14:paraId="696B14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排序规则</w:t>
      </w:r>
      <w:r>
        <w:rPr>
          <w:rFonts w:ascii="Times New Roman" w:hAnsi="Times New Roman" w:eastAsia="宋体"/>
          <w:b w:val="0"/>
          <w:sz w:val="21"/>
          <w:szCs w:val="21"/>
        </w:rPr>
        <w:t>——importance 是枚举（HIGH/MEDIUM/LOW），存成 varchar。排序时用 FIELD(importance, 'HIGH', 'MEDIUM', 'LOW') 或在 MyBatis-Plus 里用 ORDER BY FIELD() 自定义排序，确保 HIGH 排前。同 importance 内按 updated_at 倒序（最近更新的优先）。</w:t>
      </w:r>
    </w:p>
    <w:p w14:paraId="1A3AD9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注入格式</w:t>
      </w:r>
      <w:r>
        <w:rPr>
          <w:rFonts w:ascii="Times New Roman" w:hAnsi="Times New Roman" w:eastAsia="宋体"/>
          <w:b w:val="0"/>
          <w:sz w:val="21"/>
          <w:szCs w:val="21"/>
        </w:rPr>
        <w:t>——把 5 条记忆拼成「你记得关于用户的以下信息：1. xxx 2. xxx ...」的文本块，追加到角色 system_prompt 后面。这样 LLM 在回复时能参考用户的历史偏好，实现「长期记忆」效果。</w:t>
      </w:r>
    </w:p>
    <w:p w14:paraId="051BFB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为什么是 Top-5</w:t>
      </w:r>
      <w:r>
        <w:rPr>
          <w:rFonts w:ascii="Times New Roman" w:hAnsi="Times New Roman" w:eastAsia="宋体"/>
          <w:b w:val="0"/>
          <w:sz w:val="21"/>
          <w:szCs w:val="21"/>
        </w:rPr>
        <w:t>——太少（如 Top-2）记忆覆盖不全，太多（如 Top-20）会撑爆 prompt 且 LLM 注意力分散。5 条是经验值，加上角色 prompt 和 RAG 知识块，总 token 控制在模型上下文窗口内。</w:t>
      </w:r>
    </w:p>
    <w:p w14:paraId="326134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角色间隔离</w:t>
      </w:r>
      <w:r>
        <w:rPr>
          <w:rFonts w:ascii="Times New Roman" w:hAnsi="Times New Roman" w:eastAsia="宋体"/>
          <w:b w:val="0"/>
          <w:sz w:val="21"/>
          <w:szCs w:val="21"/>
        </w:rPr>
        <w:t>——记忆按 character_id 隔离，跟「屿屿」聊的记忆不会注入到跟其他角色聊天的上下文里，避免串戏。</w:t>
      </w:r>
    </w:p>
    <w:p w14:paraId="63C54C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Q17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同 key 去重机制（数据库唯一索引）</w:t>
      </w:r>
    </w:p>
    <w:p w14:paraId="3C65E1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记忆提取可能反复提到同一件事（如「用户喜欢 Java」），需要去重避免 memory 表塞满重复条目。</w:t>
      </w:r>
    </w:p>
    <w:p w14:paraId="5AA228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去重维度</w:t>
      </w:r>
      <w:r>
        <w:rPr>
          <w:rFonts w:ascii="Times New Roman" w:hAnsi="Times New Roman" w:eastAsia="宋体"/>
          <w:b w:val="0"/>
          <w:sz w:val="21"/>
          <w:szCs w:val="21"/>
        </w:rPr>
        <w:t>——按 (user_id, character_id, memory_key) 三元组去重。同一个用户跟同一个角色，同一个 memory_key（如 hobby）只保留一条。如果提取出新的 hobby 记忆，应该是更新而不是新增。</w:t>
      </w:r>
    </w:p>
    <w:p w14:paraId="203508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实现方式</w:t>
      </w:r>
      <w:r>
        <w:rPr>
          <w:rFonts w:ascii="Times New Roman" w:hAnsi="Times New Roman" w:eastAsia="宋体"/>
          <w:b w:val="0"/>
          <w:sz w:val="21"/>
          <w:szCs w:val="21"/>
        </w:rPr>
        <w:t>——memory 表虽然没有显式唯一索引（schema 里是普通联合索引 idx_inject），但 MemoryService.saveExtracted() 在写入前会先按 (user_id, character_id, memory_key) 查是否已存在：存在则 update content 和 importance，不存在才 insert。这是业务层 upsert。</w:t>
      </w:r>
    </w:p>
    <w:p w14:paraId="1CEF0D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并发问题</w:t>
      </w:r>
      <w:r>
        <w:rPr>
          <w:rFonts w:ascii="Times New Roman" w:hAnsi="Times New Roman" w:eastAsia="宋体"/>
          <w:b w:val="0"/>
          <w:sz w:val="21"/>
          <w:szCs w:val="21"/>
        </w:rPr>
        <w:t>——如果两个提取任务同时跑（memoryExecutor 是多线程的），可能同时查到「不存在」然后同时 insert，导致重复。更严谨的做法是加唯一索引 uk(user_id, character_id, memory_key)，insert 时 catch DuplicateKeyException 退化为 update。我项目里 memoryExecutor 是单线程（core=1），实际不会并发，但如果调大线程数就需要唯一索引兜底。</w:t>
      </w:r>
    </w:p>
    <w:p w14:paraId="395B80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memory_key 的取值</w:t>
      </w:r>
      <w:r>
        <w:rPr>
          <w:rFonts w:ascii="Times New Roman" w:hAnsi="Times New Roman" w:eastAsia="宋体"/>
          <w:b w:val="0"/>
          <w:sz w:val="21"/>
          <w:szCs w:val="21"/>
        </w:rPr>
        <w:t>——name/job/location/hobby/preference/personality/relationship/goal/fact，是 prompt 里限定 LLM 从这 9 个里选，保证结构化。</w:t>
      </w:r>
    </w:p>
    <w:p w14:paraId="5FF10B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Q18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角色 UGC 状态机转换规则</w:t>
      </w:r>
    </w:p>
    <w:p w14:paraId="14886B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角色有四个状态：</w:t>
      </w:r>
      <w:r>
        <w:rPr>
          <w:rFonts w:ascii="Times New Roman" w:hAnsi="Times New Roman" w:eastAsia="宋体"/>
          <w:b/>
          <w:sz w:val="21"/>
          <w:szCs w:val="21"/>
        </w:rPr>
        <w:t>DRAFT / PENDING / PUBLISHED / OFFLINE</w:t>
      </w:r>
      <w:r>
        <w:rPr>
          <w:rFonts w:ascii="Times New Roman" w:hAnsi="Times New Roman" w:eastAsia="宋体"/>
          <w:b w:val="0"/>
          <w:sz w:val="21"/>
          <w:szCs w:val="21"/>
        </w:rPr>
        <w:t>，定义在 CharacterStatus 枚举。</w:t>
      </w:r>
    </w:p>
    <w:p w14:paraId="1197D4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转换规则</w:t>
      </w:r>
      <w:r>
        <w:rPr>
          <w:rFonts w:ascii="Times New Roman" w:hAnsi="Times New Roman" w:eastAsia="宋体"/>
          <w:b w:val="0"/>
          <w:sz w:val="21"/>
          <w:szCs w:val="21"/>
        </w:rPr>
        <w:t>：用户创建角色时默认 DRAFT（草稿），可手动发布到 PUBLISHED（上线广场），已发布的可下架到 OFFLINE（不在广场显示但创建者还能聊）。PENDING 是预留给审核流程的（M4 没启用），目前不暴露。</w:t>
      </w:r>
    </w:p>
    <w:p w14:paraId="4FBFE2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可见性规则</w:t>
      </w:r>
      <w:r>
        <w:rPr>
          <w:rFonts w:ascii="Times New Roman" w:hAnsi="Times New Roman" w:eastAsia="宋体"/>
          <w:b w:val="0"/>
          <w:sz w:val="21"/>
          <w:szCs w:val="21"/>
        </w:rPr>
        <w:t>——① DRAFT/OFFLINE：只有创建者自己可见可聊；② PUBLISHED 且 creator_type=OFFICIAL：所有人可见可聊；③ PUBLISHED 且 creator_type=USER：所有人可见（广场展示），但只有创建者可聊任意状态，其他人需 PUBLISHED 才能开聊。实现 在 CharacterServiceImpl.isVisible() 和 getChattable()。</w:t>
      </w:r>
    </w:p>
    <w:p w14:paraId="4CF1C3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状态切换接口</w:t>
      </w:r>
      <w:r>
        <w:rPr>
          <w:rFonts w:ascii="Times New Roman" w:hAnsi="Times New Roman" w:eastAsia="宋体"/>
          <w:b w:val="0"/>
          <w:sz w:val="21"/>
          <w:szCs w:val="21"/>
        </w:rPr>
        <w:t>——switchStatus(id, status) 方法，先 requireOwned 校验归属（官方角色不可操作），再 parseStatus 校验状态合法性，最后 updateById。没有限制状态迁移路径（DRAFT 可以直接到 OFFLINE），因为用户场景简单，加状态机校验反而过度设计。</w:t>
      </w:r>
    </w:p>
    <w:p w14:paraId="7B30C7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删除规则</w:t>
      </w:r>
      <w:r>
        <w:rPr>
          <w:rFonts w:ascii="Times New Roman" w:hAnsi="Times New Roman" w:eastAsia="宋体"/>
          <w:b w:val="0"/>
          <w:sz w:val="21"/>
          <w:szCs w:val="21"/>
        </w:rPr>
        <w:t>——只允许删自己创建的 USER 角色，官方角色（OFFICIAL）不可删（抛「官方角色不可删除」）。逻辑删除（deleted=1），不物理删。</w:t>
      </w:r>
    </w:p>
    <w:p w14:paraId="637707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Q19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角色收藏幂等 upsert/delete 设计</w:t>
      </w:r>
    </w:p>
    <w:p w14:paraId="5A371E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收藏在 CharacterServiceImpl 的 favorite() / unfavorite() 方法，要保证幂等——重复点收藏不会重复插入、重复点取消不会把计数减成负数。</w:t>
      </w:r>
    </w:p>
    <w:p w14:paraId="12C6D3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favorite() 幂等</w:t>
      </w:r>
      <w:r>
        <w:rPr>
          <w:rFonts w:ascii="Times New Roman" w:hAnsi="Times New Roman" w:eastAsia="宋体"/>
          <w:b w:val="0"/>
          <w:sz w:val="21"/>
          <w:szCs w:val="21"/>
        </w:rPr>
        <w:t>——先 selectCount(user_id, character_id) 查是否已收藏，已存在直接 return（不重复插），不存在才 insert。character_favorite 表有唯一索引 uk_user_char(user_id, character_id) 兜底——即使并发漏判，数据库也会拒绝重复插入。插入后冗余计数 favorite_count + 1。</w:t>
      </w:r>
    </w:p>
    <w:p w14:paraId="0C16F9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unfavorite() 幂等</w:t>
      </w:r>
      <w:r>
        <w:rPr>
          <w:rFonts w:ascii="Times New Roman" w:hAnsi="Times New Roman" w:eastAsia="宋体"/>
          <w:b w:val="0"/>
          <w:sz w:val="21"/>
          <w:szCs w:val="21"/>
        </w:rPr>
        <w:t>——直接 delete(user_id, character_id)，返回 deleted 行数。deleted &gt; 0 说明确实删了一条，才把 favorite_count - 1；deleted = 0 说明本来就没收藏，不动计数。这样重复取消不会把计数减错。</w:t>
      </w:r>
    </w:p>
    <w:p w14:paraId="566679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为什么先查再插而不是直接 INSERT IGNORE</w:t>
      </w:r>
      <w:r>
        <w:rPr>
          <w:rFonts w:ascii="Times New Roman" w:hAnsi="Times New Roman" w:eastAsia="宋体"/>
          <w:b w:val="0"/>
          <w:sz w:val="21"/>
          <w:szCs w:val="21"/>
        </w:rPr>
        <w:t>——MySQL 的 INSERT IGNORE 在碰到唯一键冲突时会静默忽略，但自增 ID 会浪费（INSERT IGNORE 也会消耗 auto_increment）。先查再插更可控，且唯一索引作为兜底防止并发问题。其实用 INSERT...ON DUPLICATE KEY UPDATE 也行，但语义没这么清晰。</w:t>
      </w:r>
    </w:p>
    <w:p w14:paraId="273CDD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计数更新是乐观的</w:t>
      </w:r>
      <w:r>
        <w:rPr>
          <w:rFonts w:ascii="Times New Roman" w:hAnsi="Times New Roman" w:eastAsia="宋体"/>
          <w:b w:val="0"/>
          <w:sz w:val="21"/>
          <w:szCs w:val="21"/>
        </w:rPr>
        <w:t>——不加锁，偶发不准可接受（评论里注释了）。因为收藏数是展示用，不涉及资金，没必要强一致。</w:t>
      </w:r>
    </w:p>
    <w:p w14:paraId="77B66A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Q20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冗余计数 GREATEST 下限保护是什么</w:t>
      </w:r>
    </w:p>
    <w:p w14:paraId="77FCA3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unfavorite() 里减计数用的 SQL 是 </w:t>
      </w:r>
      <w:r>
        <w:rPr>
          <w:rFonts w:ascii="Times New Roman" w:hAnsi="Times New Roman" w:eastAsia="宋体"/>
          <w:b/>
          <w:sz w:val="21"/>
          <w:szCs w:val="21"/>
        </w:rPr>
        <w:t>favorite_count = GREATEST(favorite_count - 1, 0)</w:t>
      </w:r>
      <w:r>
        <w:rPr>
          <w:rFonts w:ascii="Times New Roman" w:hAnsi="Times New Roman" w:eastAsia="宋体"/>
          <w:b w:val="0"/>
          <w:sz w:val="21"/>
          <w:szCs w:val="21"/>
        </w:rPr>
        <w:t>，这就是下限保护。</w:t>
      </w:r>
    </w:p>
    <w:p w14:paraId="776F8B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为什么需要</w:t>
      </w:r>
      <w:r>
        <w:rPr>
          <w:rFonts w:ascii="Times New Roman" w:hAnsi="Times New Roman" w:eastAsia="宋体"/>
          <w:b w:val="0"/>
          <w:sz w:val="21"/>
          <w:szCs w:val="21"/>
        </w:rPr>
        <w:t>——正常流程下 favorite_count 不会变负（先 insert +1 再 delete -1，配对执行）。但有些异常场景会导致计数偏移：① 历史脏数据（手动改过数据库）；② 并发收藏/取消时计数更新顺序错乱；③ 收藏记录被手动从表里删了但没减计数。这些情况下 favorite_count 可能已经是 0，再减 1 就变 -1，广场显示「收藏数 -1」很难看。</w:t>
      </w:r>
    </w:p>
    <w:p w14:paraId="0C03AE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GREATEST 的作用</w:t>
      </w:r>
      <w:r>
        <w:rPr>
          <w:rFonts w:ascii="Times New Roman" w:hAnsi="Times New Roman" w:eastAsia="宋体"/>
          <w:b w:val="0"/>
          <w:sz w:val="21"/>
          <w:szCs w:val="21"/>
        </w:rPr>
        <w:t>——GREATEST(favorite_count - 1, 0) 取「减 1 后的值」和「0」的较大值，保证永远不会小于 0。这是 SQL 层的防御性编程，比在 Java 里判断更可靠（避免 Java 判断和 SQL 执行之间的并发窗口）。</w:t>
      </w:r>
    </w:p>
    <w:p w14:paraId="162C8B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chat_count 同理</w:t>
      </w:r>
      <w:r>
        <w:rPr>
          <w:rFonts w:ascii="Times New Roman" w:hAnsi="Times New Roman" w:eastAsia="宋体"/>
          <w:b w:val="0"/>
          <w:sz w:val="21"/>
          <w:szCs w:val="21"/>
        </w:rPr>
        <w:t>——创建会话时 chat_count + 1，虽然不会减，但如果将来加「删会话」功能减计数时也要用 GREATEST 保护。</w:t>
      </w:r>
    </w:p>
    <w:p w14:paraId="27BF50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代价</w:t>
      </w:r>
      <w:r>
        <w:rPr>
          <w:rFonts w:ascii="Times New Roman" w:hAnsi="Times New Roman" w:eastAsia="宋体"/>
          <w:b w:val="0"/>
          <w:sz w:val="21"/>
          <w:szCs w:val="21"/>
        </w:rPr>
        <w:t>——如果计数真的偏了（比如实际 5 条收藏但表里显示 3），GREATEST 不会自动修正，只是防止负数。要修正是另一个话题——可以定期跑对账任务 SELECT COUNT(*) FROM character_favorite 重建计数。</w:t>
      </w:r>
    </w:p>
    <w:p w14:paraId="38DCCB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RAG 全链路（上传→检索→注入）</w:t>
      </w:r>
    </w:p>
    <w:p w14:paraId="587823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RAG 全链路分两阶段：</w:t>
      </w:r>
      <w:r>
        <w:rPr>
          <w:rFonts w:ascii="Times New Roman" w:hAnsi="Times New Roman" w:eastAsia="宋体"/>
          <w:b/>
          <w:sz w:val="21"/>
          <w:szCs w:val="21"/>
        </w:rPr>
        <w:t>离线入库 + 在线检索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 w14:paraId="2CE12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离线入库（上传文档时）</w:t>
      </w:r>
      <w:r>
        <w:rPr>
          <w:rFonts w:ascii="Times New Roman" w:hAnsi="Times New Roman" w:eastAsia="宋体"/>
          <w:b w:val="0"/>
          <w:sz w:val="21"/>
          <w:szCs w:val="21"/>
        </w:rPr>
        <w:t>：① 用户上传 PDF/MD/TXT → ② DocumentParser 解析（PDF 用 PDFBox、MD 用 CommonMark、TXT 直接读）→ ③ ChunkSplitter 按 1000 字分块、50 字重叠 → ④ EmbeddingClient 调千问 text-embedding-v2 把每个块向量化（1536 维）→ ⑤ QdrantService 存入 Qdrant，payload 带 {kb_id, doc_id, chunk_index, text}。同时 knowledge_document 表记元数据和状态（PROCESSING→READY/ERROR），knowledge_base 表更新 doc_count/chunk_count 冗余计数。</w:t>
      </w:r>
    </w:p>
    <w:p w14:paraId="763CE4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在线检索（聊天时）：</w:t>
      </w:r>
    </w:p>
    <w:p w14:paraId="38172E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① 用户发消息，ChatServiceImpl.chat() 拿到 conversation.kbId → ② RagRetriever.retrieve(kbId, userInput)：先 EmbeddingClient.embed(userInput) 把问题向量化 → ③ QdrantService.search(kbId, queryVec, topK=3) 按 kb_id 过滤做 Cosine 检索 → ④ 过滤 score &lt; 0.5 的低质量块 → ⑤ RagInjector 把命中的块拼成「参考资料：...」文本块 → ⑥ ContextAssembler 拼进 system prompt → ⑦ LLM 带着知识上下文生成回复。</w:t>
      </w:r>
    </w:p>
    <w:p w14:paraId="7D66D1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失败降级</w:t>
      </w:r>
      <w:r>
        <w:rPr>
          <w:rFonts w:ascii="Times New Roman" w:hAnsi="Times New Roman" w:eastAsia="宋体"/>
          <w:b w:val="0"/>
          <w:sz w:val="21"/>
          <w:szCs w:val="21"/>
        </w:rPr>
        <w:t>——retrieve() 整个包在 try-catch 里，任何异常（Qdrant 挂了、embedding 超时）都返回空列表，聊天照常进行，只是没有知识库增强。</w:t>
      </w:r>
    </w:p>
    <w:p w14:paraId="237BF2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文档分块为什么 1000 字 + 50 重叠</w:t>
      </w:r>
    </w:p>
    <w:p w14:paraId="7D2237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分块策略在 ChunkSplitter 里，1000 字是块大小，50 字是相邻块的重叠区间。</w:t>
      </w:r>
    </w:p>
    <w:p w14:paraId="2DB77C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 1000 字</w:t>
      </w:r>
      <w:r>
        <w:rPr>
          <w:rFonts w:ascii="Times New Roman" w:hAnsi="Times New Roman" w:eastAsia="宋体"/>
          <w:b w:val="0"/>
          <w:sz w:val="21"/>
          <w:szCs w:val="21"/>
        </w:rPr>
        <w:t>——块太大（如 5000 字）：① embedding 效果下降，向量表征被稀释，检索不准；② 注入 prompt 时占太多 token，挤占对话上下文。块太小（如 100 字）：① 语义不完整，一个观点被切成两半，检索到也用不上；② 块数爆炸，Qdrant 存储和检索成本上升。1000 字是中文场景的经验值，约能覆盖 1-2 个完整段落，语义完整且 token 开销可控。</w:t>
      </w:r>
    </w:p>
    <w:p w14:paraId="138BA2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 50 字重叠</w:t>
      </w:r>
      <w:r>
        <w:rPr>
          <w:rFonts w:ascii="Times New Roman" w:hAnsi="Times New Roman" w:eastAsia="宋体"/>
          <w:b w:val="0"/>
          <w:sz w:val="21"/>
          <w:szCs w:val="21"/>
        </w:rPr>
        <w:t>——防止「切在句子中间」丢失上下文。比如「用户喜欢 Java。它的生态很丰富」如果正好在第 1000 字处切断，前一块有「用户喜欢 Java」，后一块有「它的生态很丰富」但不知道「它」指什么。50 字重叠让后一块带上前一块末尾 50 字，保证语义连续性。50 字不是随便定的——太短（10 字）重叠不够，太长（200 字）冗余太多浪费存储和 token。</w:t>
      </w:r>
    </w:p>
    <w:p w14:paraId="7967A3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分块还要考虑句子边界</w:t>
      </w:r>
      <w:r>
        <w:rPr>
          <w:rFonts w:ascii="Times New Roman" w:hAnsi="Times New Roman" w:eastAsia="宋体"/>
          <w:b w:val="0"/>
          <w:sz w:val="21"/>
          <w:szCs w:val="21"/>
        </w:rPr>
        <w:t>——理想情况下不该在句子中间切，但实现复杂。我的 ChunkSplitter 是按字符数硬切 + 重叠补偿，简单够用。更高级的做法是按句子/段落切，但中文分句本身就要 NLP，对学生项目过度了。</w:t>
      </w:r>
    </w:p>
    <w:p w14:paraId="2146D6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Embedding 维度 1536 是什么含义</w:t>
      </w:r>
    </w:p>
    <w:p w14:paraId="54B585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1536 是千问 text-embedding-v2 模型输出的向量维度，即每个文本块被编码成一个 1536 维的浮点数向量。</w:t>
      </w:r>
    </w:p>
    <w:p w14:paraId="45071C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含义</w:t>
      </w:r>
      <w:r>
        <w:rPr>
          <w:rFonts w:ascii="Times New Roman" w:hAnsi="Times New Roman" w:eastAsia="宋体"/>
          <w:b w:val="0"/>
          <w:sz w:val="21"/>
          <w:szCs w:val="21"/>
        </w:rPr>
        <w:t>——可以理解为模型把文本的语义信息压缩到 1536 维空间里。每一维没有明确的可解释含义（不像「第 1 维代表情感」），但整体向量在空间中的位置代表了文本的语义。语义相近的文本，向量在高维空间里距离近（Cosine 相似度高）。</w:t>
      </w:r>
    </w:p>
    <w:p w14:paraId="0A4FB3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为什么是 1536</w:t>
      </w:r>
      <w:r>
        <w:rPr>
          <w:rFonts w:ascii="Times New Roman" w:hAnsi="Times New Roman" w:eastAsia="宋体"/>
          <w:b w:val="0"/>
          <w:sz w:val="21"/>
          <w:szCs w:val="21"/>
        </w:rPr>
        <w:t>——这是模型架构决定的（Transformer 的隐藏层维度），不是我能选的。不同模型维度不同：千问 text-embedding-v2 是 1536 维，OpenAI text-embedding-3-small 是 1536 维，Ada-002 也是 1536 维，有些模型是 768 维。维度越高表达能力越强，但存储和计算成本也越高。</w:t>
      </w:r>
    </w:p>
    <w:p w14:paraId="2F0718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存储影响</w:t>
      </w:r>
      <w:r>
        <w:rPr>
          <w:rFonts w:ascii="Times New Roman" w:hAnsi="Times New Roman" w:eastAsia="宋体"/>
          <w:b w:val="0"/>
          <w:sz w:val="21"/>
          <w:szCs w:val="21"/>
        </w:rPr>
        <w:t>——每个块存 1536 个 float32 = 6KB 向量数据。1 万个块约 60MB，Qdrant 单机轻松扛住。如果换成 768 维模型，存储减半但检索精度可能下降。</w:t>
      </w:r>
    </w:p>
    <w:p w14:paraId="281E4A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Qdrant 配置</w:t>
      </w:r>
      <w:r>
        <w:rPr>
          <w:rFonts w:ascii="Times New Roman" w:hAnsi="Times New Roman" w:eastAsia="宋体"/>
          <w:b w:val="0"/>
          <w:sz w:val="21"/>
          <w:szCs w:val="21"/>
        </w:rPr>
        <w:t>——创建 collection 时要指定向量维度 vector_params(size=1536, distance=Cosine)，必须和 embedding 模型输出维度一致，否则插入报错。</w:t>
      </w:r>
    </w:p>
    <w:p w14:paraId="12396A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Cosine 相似度 vs 欧氏距离</w:t>
      </w:r>
    </w:p>
    <w:p w14:paraId="5CC187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都是衡量向量相似度的方法，但我选 Cosine，Qdrant 配置 distance=Cosine。</w:t>
      </w:r>
    </w:p>
    <w:p w14:paraId="19D408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欧氏距离（L2）</w:t>
      </w:r>
      <w:r>
        <w:rPr>
          <w:rFonts w:ascii="Times New Roman" w:hAnsi="Times New Roman" w:eastAsia="宋体"/>
          <w:b w:val="0"/>
          <w:sz w:val="21"/>
          <w:szCs w:val="21"/>
        </w:rPr>
        <w:t>——算两个向量在空间中的直线距离。问题：它受向量长度（模长）影响。如果两段文本语义一样但一个长一个短，embedding 后向量模长可能不同，欧氏距离会偏大，误判为不相似。</w:t>
      </w:r>
    </w:p>
    <w:p w14:paraId="0A9CF0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Cosine 相似度</w:t>
      </w:r>
      <w:r>
        <w:rPr>
          <w:rFonts w:ascii="Times New Roman" w:hAnsi="Times New Roman" w:eastAsia="宋体"/>
          <w:b w:val="0"/>
          <w:sz w:val="21"/>
          <w:szCs w:val="21"/>
        </w:rPr>
        <w:t>——算两个向量夹角的余弦值，只看方向不看模长。公式是 (A·B) / (|A|×|B|)，范围 -1 到 1。语义相近的文本向量方向接近，夹角小，Cosine 接近 1。不受文本长度影响，更适合语义检索。</w:t>
      </w:r>
    </w:p>
    <w:p w14:paraId="5726FC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举例</w:t>
      </w:r>
      <w:r>
        <w:rPr>
          <w:rFonts w:ascii="Times New Roman" w:hAnsi="Times New Roman" w:eastAsia="宋体"/>
          <w:b w:val="0"/>
          <w:sz w:val="21"/>
          <w:szCs w:val="21"/>
        </w:rPr>
        <w:t>——「我爱编程」和「我非常喜欢编程开发」语义一样但长度差很多。欧氏距离可能因模长差异判为不相似，Cosine 只看方向会判为高度相似。文本检索场景 Cosine 更合理。</w:t>
      </w:r>
    </w:p>
    <w:p w14:paraId="1A940C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Qdrant 的 distance 参数</w:t>
      </w:r>
      <w:r>
        <w:rPr>
          <w:rFonts w:ascii="Times New Roman" w:hAnsi="Times New Roman" w:eastAsia="宋体"/>
          <w:b w:val="0"/>
          <w:sz w:val="21"/>
          <w:szCs w:val="21"/>
        </w:rPr>
        <w:t>——设为 Cosine 后，Qdrant 内部会把向量归一化再算点积（等价于 Cosine），检索返回的 score 就是 Cosine 相似度（0~1）。我代码里按 score &gt;= 0.5 过滤，0.5 就是相似度阈值。</w:t>
      </w:r>
    </w:p>
    <w:p w14:paraId="239037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Top-K=3 + 阈值 0.5 怎么调</w:t>
      </w:r>
    </w:p>
    <w:p w14:paraId="4C5FD9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两个参数在 RagProperties 里配置（application.yml），Top-K=3 是检索数量，0.5 是相似度下限。</w:t>
      </w:r>
    </w:p>
    <w:p w14:paraId="47DF40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Top-K=3 的考量</w:t>
      </w:r>
      <w:r>
        <w:rPr>
          <w:rFonts w:ascii="Times New Roman" w:hAnsi="Times New Roman" w:eastAsia="宋体"/>
          <w:b w:val="0"/>
          <w:sz w:val="21"/>
          <w:szCs w:val="21"/>
        </w:rPr>
        <w:t>——检索太多（如 Top-10）：① 注入 prompt 的知识块太多，token 暴涨甚至超模型上下文窗口；② 噪声多，低相关块干扰 LLM 判断。检索太少（如 Top-1）：① 可能漏掉相关知识（一个问题可能跨多个块）；② 单点故障，一个块质量差就全废。3 是平衡点——通常 1 个最相关 + 2 个补充，覆盖够且 token 可控。</w:t>
      </w:r>
    </w:p>
    <w:p w14:paraId="24D9DE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阈值 0.5 的考量</w:t>
      </w:r>
      <w:r>
        <w:rPr>
          <w:rFonts w:ascii="Times New Roman" w:hAnsi="Times New Roman" w:eastAsia="宋体"/>
          <w:b w:val="0"/>
          <w:sz w:val="21"/>
          <w:szCs w:val="21"/>
        </w:rPr>
        <w:t>——Cosine 相似度 0.5 意味着「勉强相关」。低于 0.5 的块语义关联太弱，注入了反而误导 LLM（给无关上下文让 AI 瞎编）。0.5 是经验起点，实际要测：如果检索结果经常空（召回太少）就降到 0.4；如果经常注入无关内容（精度太低）就升到 0.6。</w:t>
      </w:r>
    </w:p>
    <w:p w14:paraId="0DA240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怎么调</w:t>
      </w:r>
      <w:r>
        <w:rPr>
          <w:rFonts w:ascii="Times New Roman" w:hAnsi="Times New Roman" w:eastAsia="宋体"/>
          <w:b w:val="0"/>
          <w:sz w:val="21"/>
          <w:szCs w:val="21"/>
        </w:rPr>
        <w:t>——准备一批测试问题 + 标准答案，改参数跑检索，人工看命中的块是否相关。调到「召回率和精度都还行」的值。这是离线评估，没有银弹。我的 0.5 是千问 embedding + 中文文档的初始经验值。</w:t>
      </w:r>
    </w:p>
    <w:p w14:paraId="5C1C82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两个参数配合</w:t>
      </w:r>
      <w:r>
        <w:rPr>
          <w:rFonts w:ascii="Times New Roman" w:hAnsi="Times New Roman" w:eastAsia="宋体"/>
          <w:b w:val="0"/>
          <w:sz w:val="21"/>
          <w:szCs w:val="21"/>
        </w:rPr>
        <w:t>——先 Qdrant 返回 Top-3，再过滤 score &lt; 0.5 的。所以最终注入的可能是 0~3 个块。3 个全低于 0.5 就不注入（当普通聊天处理）。</w:t>
      </w:r>
    </w:p>
    <w:p w14:paraId="29E893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Qdrant payload 为什么带 doc_id（级联删除）</w:t>
      </w:r>
    </w:p>
    <w:p w14:paraId="4B2926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每个向量点除了 1536 维向量，还带 payload（键值对），我存了 {kb_id, doc_id, chunk_index, text}。</w:t>
      </w:r>
    </w:p>
    <w:p w14:paraId="7CC87A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doc_id 的作用——级联删除</w:t>
      </w:r>
      <w:r>
        <w:rPr>
          <w:rFonts w:ascii="Times New Roman" w:hAnsi="Times New Roman" w:eastAsia="宋体"/>
          <w:b w:val="0"/>
          <w:sz w:val="21"/>
          <w:szCs w:val="21"/>
        </w:rPr>
        <w:t>——用户在知识库里删一个文档时，要同时删掉这个文档在 Qdrant 里的所有向量点（不然检索到已删文档的内容就乱了）。Qdrant 支持按 payload 过滤删除：DELETE FROM collection WHERE doc_id = ?。如果没有 doc_id，就没法精准删某个文档的向量，只能整个知识库重建。</w:t>
      </w:r>
    </w:p>
    <w:p w14:paraId="690667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kb_id 的作用——知识库隔离</w:t>
      </w:r>
      <w:r>
        <w:rPr>
          <w:rFonts w:ascii="Times New Roman" w:hAnsi="Times New Roman" w:eastAsia="宋体"/>
          <w:b w:val="0"/>
          <w:sz w:val="21"/>
          <w:szCs w:val="21"/>
        </w:rPr>
        <w:t>——检索时按 kb_id 过滤（QdrantService.search 里 filter: kb_id == ?），保证不同知识库的向量互不干扰。一个 Qdrant collection 存所有知识库的向量，靠 payload 的 kb_id 区分，不用每个知识库建一个 collection。</w:t>
      </w:r>
    </w:p>
    <w:p w14:paraId="6EE9C8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chunk_index 的作用</w:t>
      </w:r>
      <w:r>
        <w:rPr>
          <w:rFonts w:ascii="Times New Roman" w:hAnsi="Times New Roman" w:eastAsia="宋体"/>
          <w:b w:val="0"/>
          <w:sz w:val="21"/>
          <w:szCs w:val="21"/>
        </w:rPr>
        <w:t>——标记这是文档的第几块，调试和溯源用。比如检索到一块，可以反查它在原文档的位置。将来如果要返回「引用来源」功能，chunk_index 能定位到原文段落。</w:t>
      </w:r>
    </w:p>
    <w:p w14:paraId="25CF9B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text 的作用</w:t>
      </w:r>
      <w:r>
        <w:rPr>
          <w:rFonts w:ascii="Times New Roman" w:hAnsi="Times New Roman" w:eastAsia="宋体"/>
          <w:b w:val="0"/>
          <w:sz w:val="21"/>
          <w:szCs w:val="21"/>
        </w:rPr>
        <w:t>——存原始文本，检索到后直接从 payload 取文本拼进 prompt，不用再回查 MySQL。空间换时间。</w:t>
      </w:r>
    </w:p>
    <w:p w14:paraId="246B1E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Q27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RAG 检索失败如何降级</w:t>
      </w:r>
    </w:p>
    <w:p w14:paraId="19E96E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RagRetriever.retrieve() 方法整体包在 try-catch 里，失败时返回空列表 List.of()。</w:t>
      </w:r>
    </w:p>
    <w:p w14:paraId="498804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降级逻辑</w:t>
      </w:r>
      <w:r>
        <w:rPr>
          <w:rFonts w:ascii="Times New Roman" w:hAnsi="Times New Roman" w:eastAsia="宋体"/>
          <w:b w:val="0"/>
          <w:sz w:val="21"/>
          <w:szCs w:val="21"/>
        </w:rPr>
        <w:t>——① kbId 为 null：直接返回空（普通聊天不挂知识库）；② embedding 调用失败（千问 API 超时/限流）：catch 后返回空；③ Qdrant 检索失败（Qdrant 挂了/网络问题）：catch 后返回空。三种情况都返回空列表，上层 RagInjector.inject(空列表) 返回空字符串，ContextAssembler 照常组装上下文（只是没有 RAG 知识块），LLM 照常回复。</w:t>
      </w:r>
    </w:p>
    <w:p w14:paraId="2C7E00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日志</w:t>
      </w:r>
      <w:r>
        <w:rPr>
          <w:rFonts w:ascii="Times New Roman" w:hAnsi="Times New Roman" w:eastAsia="宋体"/>
          <w:b w:val="0"/>
          <w:sz w:val="21"/>
          <w:szCs w:val="21"/>
        </w:rPr>
        <w:t>——catch 里 log.error 记录「RAG 检索失败, 降级为无知识库: kbId={}, cause={}」，方便排查但不抛异常。</w:t>
      </w:r>
    </w:p>
    <w:p w14:paraId="6D8D77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设计原则——降级不阻断</w:t>
      </w:r>
      <w:r>
        <w:rPr>
          <w:rFonts w:ascii="Times New Roman" w:hAnsi="Times New Roman" w:eastAsia="宋体"/>
          <w:b w:val="0"/>
          <w:sz w:val="21"/>
          <w:szCs w:val="21"/>
        </w:rPr>
        <w:t>——RAG 是「增强」不是「必需」，没有知识库 AI 也能聊天（只是回答不基于文档）。所以 RAG 失败绝不能让聊天也失败。这和记忆提取的「静默忽略」理念一致——锦上添花的功能失败要优雅降级，不能拖垮主链路。</w:t>
      </w:r>
    </w:p>
    <w:p w14:paraId="197F70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对比</w:t>
      </w:r>
      <w:r>
        <w:rPr>
          <w:rFonts w:ascii="Times New Roman" w:hAnsi="Times New Roman" w:eastAsia="宋体"/>
          <w:b w:val="0"/>
          <w:sz w:val="21"/>
          <w:szCs w:val="21"/>
        </w:rPr>
        <w:t>——如果 LLM 调用失败就不一样，那是核心功能，不能降级，要返回 FAILED 状态让用户重试。降级策略要看功能重要性。</w:t>
      </w:r>
    </w:p>
    <w:p w14:paraId="25494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Q28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MyBatis-Plus 相比 MyBatis 的优势</w:t>
      </w:r>
    </w:p>
    <w:p w14:paraId="67B419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MyBatis-Plus 是 MyBatis 的增强版，完全兼容 MyBatis，主要优势：</w:t>
      </w:r>
    </w:p>
    <w:p w14:paraId="03E05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单表 CRUD 零 SQL</w:t>
      </w:r>
      <w:r>
        <w:rPr>
          <w:rFonts w:ascii="Times New Roman" w:hAnsi="Times New Roman" w:eastAsia="宋体"/>
          <w:b w:val="0"/>
          <w:sz w:val="21"/>
          <w:szCs w:val="21"/>
        </w:rPr>
        <w:t>——继承 ServiceImpl 后，save/getById/updateById/removeById/list/page 这些方法直接用，不用写 XML。我的 CharacterServiceImpl extends ServiceImpl&lt;AiCharacterMapper, AiCharacter&gt;，favorite 时直接 lambdaUpdate().setSql('favorite_count = favorite_count + 1').update()，一行搞定。</w:t>
      </w:r>
    </w:p>
    <w:p w14:paraId="760530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条件构造器</w:t>
      </w:r>
      <w:r>
        <w:rPr>
          <w:rFonts w:ascii="Times New Roman" w:hAnsi="Times New Roman" w:eastAsia="宋体"/>
          <w:b w:val="0"/>
          <w:sz w:val="21"/>
          <w:szCs w:val="21"/>
        </w:rPr>
        <w:t>——LambdaQueryWrapper / LambdaUpdateWrapper 用方法引用写字段名（如 AiCharacter::getStatus），编译期检查，重命名字段不会漏改。比手写 SQL 字符串安全。</w:t>
      </w:r>
    </w:p>
    <w:p w14:paraId="5FCD59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分页插件</w:t>
      </w:r>
      <w:r>
        <w:rPr>
          <w:rFonts w:ascii="Times New Roman" w:hAnsi="Times New Roman" w:eastAsia="宋体"/>
          <w:b w:val="0"/>
          <w:sz w:val="21"/>
          <w:szCs w:val="21"/>
        </w:rPr>
        <w:t>——配一个 MybatisPlusInterceptor 分页插件，page() 方法自动加 LIMIT 和 COUNT，不用手写分页 SQL。</w:t>
      </w:r>
    </w:p>
    <w:p w14:paraId="64421D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自动填充</w:t>
      </w:r>
      <w:r>
        <w:rPr>
          <w:rFonts w:ascii="Times New Roman" w:hAnsi="Times New Roman" w:eastAsia="宋体"/>
          <w:b w:val="0"/>
          <w:sz w:val="21"/>
          <w:szCs w:val="21"/>
        </w:rPr>
        <w:t>——MybatisMetaObjectHandler 实现 created_at/updated_at 自动填充，insert/update 时自动设时间，不用每个方法手写。</w:t>
      </w:r>
    </w:p>
    <w:p w14:paraId="67E0B5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⑤ 逻辑删除</w:t>
      </w:r>
      <w:r>
        <w:rPr>
          <w:rFonts w:ascii="Times New Roman" w:hAnsi="Times New Roman" w:eastAsia="宋体"/>
          <w:b w:val="0"/>
          <w:sz w:val="21"/>
          <w:szCs w:val="21"/>
        </w:rPr>
        <w:t>——实体加 @TableLogic 注解 deleted 字段，所有查询自动加 WHERE deleted=0，删除自动改 deleted=1，不物理删。</w:t>
      </w:r>
    </w:p>
    <w:p w14:paraId="6CE3B9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复杂多表 join 还是写 XML</w:t>
      </w:r>
      <w:r>
        <w:rPr>
          <w:rFonts w:ascii="Times New Roman" w:hAnsi="Times New Roman" w:eastAsia="宋体"/>
          <w:b w:val="0"/>
          <w:sz w:val="21"/>
          <w:szCs w:val="21"/>
        </w:rPr>
        <w:t>——MyBatis-Plus 不擅长复杂 join，那些我还是写在 Mapper XML 里。两者结合用。</w:t>
      </w:r>
    </w:p>
    <w:p w14:paraId="353B7C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Q29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雪花 ID 为什么用字符串传输</w:t>
      </w:r>
    </w:p>
    <w:p w14:paraId="066B88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雪花算法（Snowflake）生成的 ID 是 64 位 long，最大约 9.2×10^18。问题出在前端 JS。</w:t>
      </w:r>
    </w:p>
    <w:p w14:paraId="041DBE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精度丢失问题</w:t>
      </w:r>
      <w:r>
        <w:rPr>
          <w:rFonts w:ascii="Times New Roman" w:hAnsi="Times New Roman" w:eastAsia="宋体"/>
          <w:b w:val="0"/>
          <w:sz w:val="21"/>
          <w:szCs w:val="21"/>
        </w:rPr>
        <w:t>——JavaScript 的 Number 类型是 IEEE 754 双精度浮点，安全整数范围是 -2^53 到 2^53（约 9×10^15）。雪花 ID 虽然没超过 long 范围，但可能超过 JS 安全整数范围（时间戳大了之后）。超过后 JS 解析会丢精度——比如后端发的 2082849265143468033，前端收到变成 2082849265143468000，末尾几位被截断。</w:t>
      </w:r>
    </w:p>
    <w:p w14:paraId="4D07E7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后果</w:t>
      </w:r>
      <w:r>
        <w:rPr>
          <w:rFonts w:ascii="Times New Roman" w:hAnsi="Times New Roman" w:eastAsia="宋体"/>
          <w:b w:val="0"/>
          <w:sz w:val="21"/>
          <w:szCs w:val="21"/>
        </w:rPr>
        <w:t>——前端拿到的 ID 和后端不一致，后续请求带这个错误 ID 查不到数据，或更糟——查到别人的数据（如果两个 ID 只差末几位）。这是隐蔽的安全 bug。</w:t>
      </w:r>
    </w:p>
    <w:p w14:paraId="26CD1F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解决方案</w:t>
      </w:r>
      <w:r>
        <w:rPr>
          <w:rFonts w:ascii="Times New Roman" w:hAnsi="Times New Roman" w:eastAsia="宋体"/>
          <w:b w:val="0"/>
          <w:sz w:val="21"/>
          <w:szCs w:val="21"/>
        </w:rPr>
        <w:t>——后端序列化时把 Long 转成 String 传输。两种做法：① 在 VO 里 ID 字段用 String 类型（我的 SseMetaVO 里 userMessageId/assistantMessageId 就是 String.valueOf(id)）；② 全局配置 Jackson 的 LongSerializer 序列化为 String。前端拿到字符串不会丢精度，发请求时原样带回。</w:t>
      </w:r>
    </w:p>
    <w:p w14:paraId="065FD9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数据库存 Long，传输用 String</w:t>
      </w:r>
      <w:r>
        <w:rPr>
          <w:rFonts w:ascii="Times New Roman" w:hAnsi="Times New Roman" w:eastAsia="宋体"/>
          <w:b w:val="0"/>
          <w:sz w:val="21"/>
          <w:szCs w:val="21"/>
        </w:rPr>
        <w:t>——数据库里 id 还是 bigint（存 Long，索引效率高），只是 JSON 序列化给前端时转 String。这是业界标准做法。</w:t>
      </w:r>
    </w:p>
    <w:p w14:paraId="5F4E9D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Q30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DOMPurify 防 XSS 的原理</w:t>
      </w:r>
    </w:p>
    <w:p w14:paraId="5B096A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AI 回复是 Markdown，前端用 marked 渲染成 HTML 后用 v-html 展示。但 LLM 输出可能包含恶意脚本（或被注入攻击诱导生成），直接 v-html 会执行 &lt;script&gt; 等 XSS 攻击。</w:t>
      </w:r>
    </w:p>
    <w:p w14:paraId="2554F3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DOMPurify 的原理</w:t>
      </w:r>
      <w:r>
        <w:rPr>
          <w:rFonts w:ascii="Times New Roman" w:hAnsi="Times New Roman" w:eastAsia="宋体"/>
          <w:b w:val="0"/>
          <w:sz w:val="21"/>
          <w:szCs w:val="21"/>
        </w:rPr>
        <w:t>——它是一个白名单式的 HTML 净化器。接收一段 HTML 字符串，在内存中用 DOM API 解析成 DOM 树，遍历每个节点：① 标签在白名单内（如 p/div/strong/code）保留，不在的（如 script/iframe/object）删除；② 属性在白名单内（如 class/href）保留，危险属性（如 onerror/onclick/onload）删除；③ href/javascript: 协议过滤（防止 &lt;a href='javascript:...'&gt;）。返回净化后的安全 HTML。</w:t>
      </w:r>
    </w:p>
    <w:p w14:paraId="7DE04B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我的流程</w:t>
      </w:r>
      <w:r>
        <w:rPr>
          <w:rFonts w:ascii="Times New Roman" w:hAnsi="Times New Roman" w:eastAsia="宋体"/>
          <w:b w:val="0"/>
          <w:sz w:val="21"/>
          <w:szCs w:val="21"/>
        </w:rPr>
        <w:t>——markdown.ts 工具函数：marked.parse(content) 得到 HTML → DOMPurify.sanitize(html) 净化 → 前端 v-html 渲染。两步串联，marked 负责 Markdown→HTML 转换，DOMPurify 负责安全过滤。</w:t>
      </w:r>
    </w:p>
    <w:p w14:paraId="72ED72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为什么白名单而不是黑名单</w:t>
      </w:r>
      <w:r>
        <w:rPr>
          <w:rFonts w:ascii="Times New Roman" w:hAnsi="Times New Roman" w:eastAsia="宋体"/>
          <w:b w:val="0"/>
          <w:sz w:val="21"/>
          <w:szCs w:val="21"/>
        </w:rPr>
        <w:t>——黑名单要列举所有危险标签和属性，容易遗漏（新的 HTML 特性可能引入新攻击面）。白名单只允许已知安全的标签/属性，未知的一律拒绝，更安全。</w:t>
      </w:r>
    </w:p>
    <w:p w14:paraId="6CC858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服务端也要防</w:t>
      </w:r>
      <w:r>
        <w:rPr>
          <w:rFonts w:ascii="Times New Roman" w:hAnsi="Times New Roman" w:eastAsia="宋体"/>
          <w:b w:val="0"/>
          <w:sz w:val="21"/>
          <w:szCs w:val="21"/>
        </w:rPr>
        <w:t>——前端防 XSS 是第一道防线，但服务端存库时也该过滤（防绕过前端直接调 API）。我项目目前主要靠前端 DOMPurify，服务端对 content 字段没做 HTML 过滤（因为存的是 Markdown 原文不是 HTML），渲染时才净化。如果 LLM 输出里有 &lt;script&gt;，存的是原文，前端 marked 转成 &lt;script&gt; 标签，DOMPurify 删掉，不会执行。</w:t>
      </w:r>
    </w:p>
    <w:p w14:paraId="18241B3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第四部分　数据库设计类问题</w:t>
      </w:r>
    </w:p>
    <w:p w14:paraId="4B9DF1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主要表结构有哪些</w:t>
      </w:r>
    </w:p>
    <w:p w14:paraId="51DD82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项目共 12 张表，按业务域分组：</w:t>
      </w:r>
    </w:p>
    <w:p w14:paraId="303AD0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用户域</w:t>
      </w:r>
      <w:r>
        <w:rPr>
          <w:rFonts w:ascii="Times New Roman" w:hAnsi="Times New Roman" w:eastAsia="宋体"/>
          <w:b w:val="0"/>
          <w:sz w:val="21"/>
          <w:szCs w:val="21"/>
        </w:rPr>
        <w:t>——user（用户表，雪花 ID 主键，username 唯一索引，password 存 BCrypt 密文，role 区分 USER/ADMIN，deleted 逻辑删除）。</w:t>
      </w:r>
    </w:p>
    <w:p w14:paraId="1A90B0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角色域</w:t>
      </w:r>
      <w:r>
        <w:rPr>
          <w:rFonts w:ascii="Times New Roman" w:hAnsi="Times New Roman" w:eastAsia="宋体"/>
          <w:b w:val="0"/>
          <w:sz w:val="21"/>
          <w:szCs w:val="21"/>
        </w:rPr>
        <w:t>——character（AI 角色表，name/intro/system_prompt/greeting/temperature/max_tokens，creator_type 区分 OFFICIAL/USER，status 状态机，chat_count/favorite_count 冗余计数）、character_favorite（收藏表，uk(user_id,character_id) 防重）、tag + character_tag（标签字典 + 多对多关联）。</w:t>
      </w:r>
    </w:p>
    <w:p w14:paraId="34DDDC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会话域</w:t>
      </w:r>
      <w:r>
        <w:rPr>
          <w:rFonts w:ascii="Times New Roman" w:hAnsi="Times New Roman" w:eastAsia="宋体"/>
          <w:b w:val="0"/>
          <w:sz w:val="21"/>
          <w:szCs w:val="21"/>
        </w:rPr>
        <w:t>——conversation（会话表，绑定 user_id/character_id/model_id/kb_id，last_message_at/preview 冗余排序字段）、message（消息表，conversation_id 关联，sequence_no 会话内序号，message_type 区分 USER/ASSISTANT/SYSTEM，status 状态机，prompt_tokens/completion_tokens 用量统计，client_message_id 幂等防重）。</w:t>
      </w:r>
    </w:p>
    <w:p w14:paraId="23805E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模型域</w:t>
      </w:r>
      <w:r>
        <w:rPr>
          <w:rFonts w:ascii="Times New Roman" w:hAnsi="Times New Roman" w:eastAsia="宋体"/>
          <w:b w:val="0"/>
          <w:sz w:val="21"/>
          <w:szCs w:val="21"/>
        </w:rPr>
        <w:t>——ai_model（用户级模型配置，provider/model_code/base_url/api_key_encrypted AES 加密，is_default 默认模型）。</w:t>
      </w:r>
    </w:p>
    <w:p w14:paraId="732D19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记忆域</w:t>
      </w:r>
      <w:r>
        <w:rPr>
          <w:rFonts w:ascii="Times New Roman" w:hAnsi="Times New Roman" w:eastAsia="宋体"/>
          <w:b w:val="0"/>
          <w:sz w:val="21"/>
          <w:szCs w:val="21"/>
        </w:rPr>
        <w:t>——memory（长期记忆，user_id+character_id 隔离，memory_key 结构化键，importance 权重，source_conversation_id 溯源）。</w:t>
      </w:r>
    </w:p>
    <w:p w14:paraId="6CEF6D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RAG 域</w:t>
      </w:r>
      <w:r>
        <w:rPr>
          <w:rFonts w:ascii="Times New Roman" w:hAnsi="Times New Roman" w:eastAsia="宋体"/>
          <w:b w:val="0"/>
          <w:sz w:val="21"/>
          <w:szCs w:val="21"/>
        </w:rPr>
        <w:t>——knowledge_base（知识库，doc_count/chunk_count 冗余计数）、knowledge_document（文档元数据，status 处理状态，向量存 Qdrant 不在此表）。</w:t>
      </w:r>
    </w:p>
    <w:p w14:paraId="19A142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文件域</w:t>
      </w:r>
      <w:r>
        <w:rPr>
          <w:rFonts w:ascii="Times New Roman" w:hAnsi="Times New Roman" w:eastAsia="宋体"/>
          <w:b w:val="0"/>
          <w:sz w:val="21"/>
          <w:szCs w:val="21"/>
        </w:rPr>
        <w:t>——file（文件表，预留）。</w:t>
      </w:r>
    </w:p>
    <w:p w14:paraId="584AB7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所有表都用雪花 ID（bigint）做主键，统一 created_at/updated_at/deleted 字段。</w:t>
      </w:r>
    </w:p>
    <w:p w14:paraId="009C5C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会话/消息/角色表关联关系</w:t>
      </w:r>
    </w:p>
    <w:p w14:paraId="6D7645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三张表的关联是聊天业务的核心数据模型：</w:t>
      </w:r>
    </w:p>
    <w:p w14:paraId="1E4C51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conversation ↔ character</w:t>
      </w:r>
      <w:r>
        <w:rPr>
          <w:rFonts w:ascii="Times New Roman" w:hAnsi="Times New Roman" w:eastAsia="宋体"/>
          <w:b w:val="0"/>
          <w:sz w:val="21"/>
          <w:szCs w:val="21"/>
        </w:rPr>
        <w:t>——conversation.character_id 指向 character.id，一个角色可以被多个用户开多个会话，但一个会话只绑一个角色（多对一）。这是「角色隔离」的基础——不同会话用不同角色人设。</w:t>
      </w:r>
    </w:p>
    <w:p w14:paraId="125AB6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conversation ↔ message</w:t>
      </w:r>
      <w:r>
        <w:rPr>
          <w:rFonts w:ascii="Times New Roman" w:hAnsi="Times New Roman" w:eastAsia="宋体"/>
          <w:b w:val="0"/>
          <w:sz w:val="21"/>
          <w:szCs w:val="21"/>
        </w:rPr>
        <w:t>——message.conversation_id 指向 conversation.id，一个会话有多条消息（一对多）。message 表冗余了 user_id 字段，这样统计用户消息量时不用 join conversation，直接 WHERE user_id=?。</w:t>
      </w:r>
    </w:p>
    <w:p w14:paraId="38FAE3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message 内部树形结构</w:t>
      </w:r>
      <w:r>
        <w:rPr>
          <w:rFonts w:ascii="Times New Roman" w:hAnsi="Times New Roman" w:eastAsia="宋体"/>
          <w:b w:val="0"/>
          <w:sz w:val="21"/>
          <w:szCs w:val="21"/>
        </w:rPr>
        <w:t>——message.parent_message_id 指向另一条 message.id，用于「重新生成」场景：同一个 USER 消息下可以挂多个 ASSISTANT 回复（原回复 + 重新生成的回复），靠 parent_message_id 关联到同一个父消息。</w:t>
      </w:r>
    </w:p>
    <w:p w14:paraId="720091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message.sequence_no</w:t>
      </w:r>
      <w:r>
        <w:rPr>
          <w:rFonts w:ascii="Times New Roman" w:hAnsi="Times New Roman" w:eastAsia="宋体"/>
          <w:b w:val="0"/>
          <w:sz w:val="21"/>
          <w:szCs w:val="21"/>
        </w:rPr>
        <w:t>——会话内自增序号，USER 消息和 ASSISTANT 消息各占一个序号（USER 是 seq，ASSISTANT 是 seq+1），用于上下文排序。nextSequenceNo() 方法保证并发安全递增。</w:t>
      </w:r>
    </w:p>
    <w:p w14:paraId="018B77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conversation.model_id</w:t>
      </w:r>
      <w:r>
        <w:rPr>
          <w:rFonts w:ascii="Times New Roman" w:hAnsi="Times New Roman" w:eastAsia="宋体"/>
          <w:b w:val="0"/>
          <w:sz w:val="21"/>
          <w:szCs w:val="21"/>
        </w:rPr>
        <w:t>——会话级模型覆盖，NULL 表示用用户默认模型。这就是多模型热切换的数据基础。</w:t>
      </w:r>
    </w:p>
    <w:p w14:paraId="2A119E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收藏表唯一约束（user_id, character_id）</w:t>
      </w:r>
    </w:p>
    <w:p w14:paraId="7840D5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character_favorite 表有 </w:t>
      </w:r>
      <w:r>
        <w:rPr>
          <w:rFonts w:ascii="Times New Roman" w:hAnsi="Times New Roman" w:eastAsia="宋体"/>
          <w:b/>
          <w:sz w:val="21"/>
          <w:szCs w:val="21"/>
        </w:rPr>
        <w:t>UNIQUE KEY uk_user_char (user_id, character_id)</w:t>
      </w:r>
      <w:r>
        <w:rPr>
          <w:rFonts w:ascii="Times New Roman" w:hAnsi="Times New Roman" w:eastAsia="宋体"/>
          <w:b w:val="0"/>
          <w:sz w:val="21"/>
          <w:szCs w:val="21"/>
        </w:rPr>
        <w:t>，这是收藏幂等的核心保障。</w:t>
      </w:r>
    </w:p>
    <w:p w14:paraId="41B27D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约束的作用</w:t>
      </w:r>
      <w:r>
        <w:rPr>
          <w:rFonts w:ascii="Times New Roman" w:hAnsi="Times New Roman" w:eastAsia="宋体"/>
          <w:b w:val="0"/>
          <w:sz w:val="21"/>
          <w:szCs w:val="21"/>
        </w:rPr>
        <w:t>——保证同一用户对同一角色最多收藏一次。即使业务代码 favorite() 的「先查再插」在并发下漏判（两个请求同时查到「未收藏」然后同时 insert），数据库的唯一约束会让第二个 insert 抛 DuplicateKeyException，不会产生重复数据。</w:t>
      </w:r>
    </w:p>
    <w:p w14:paraId="7171A4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为什么用联合唯一索引而不是单字段</w:t>
      </w:r>
      <w:r>
        <w:rPr>
          <w:rFonts w:ascii="Times New Roman" w:hAnsi="Times New Roman" w:eastAsia="宋体"/>
          <w:b w:val="0"/>
          <w:sz w:val="21"/>
          <w:szCs w:val="21"/>
        </w:rPr>
        <w:t>——user_id 单独不唯一（一个用户收藏多个角色），character_id 单独也不唯一（一个角色被多个用户收藏），只有 (user_id, character_id) 组合才唯一。这是经典的「多对多关系表」设计模式。</w:t>
      </w:r>
    </w:p>
    <w:p w14:paraId="261CC1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索引附带好处</w:t>
      </w:r>
      <w:r>
        <w:rPr>
          <w:rFonts w:ascii="Times New Roman" w:hAnsi="Times New Roman" w:eastAsia="宋体"/>
          <w:b w:val="0"/>
          <w:sz w:val="21"/>
          <w:szCs w:val="21"/>
        </w:rPr>
        <w:t>——这个唯一索引同时充当查询索引：查「某用户收藏了哪些角色」WHERE user_id=? 走索引前缀；查「某角色被多少人收藏」WHERE character_id=? 也能用（但不是最左前缀，效率稍低，所以还加了 idx_user(user_id) 辅助索引）。</w:t>
      </w:r>
    </w:p>
    <w:p w14:paraId="397C83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对比</w:t>
      </w:r>
      <w:r>
        <w:rPr>
          <w:rFonts w:ascii="Times New Roman" w:hAnsi="Times New Roman" w:eastAsia="宋体"/>
          <w:b w:val="0"/>
          <w:sz w:val="21"/>
          <w:szCs w:val="21"/>
        </w:rPr>
        <w:t>——如果没有唯一约束，只能靠业务代码保证幂等，并发场景下不可靠。数据库约束是最后一道防线。</w:t>
      </w:r>
    </w:p>
    <w:p w14:paraId="752936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冗余计数如何维护（触发器 vs 业务代码）</w:t>
      </w:r>
    </w:p>
    <w:p w14:paraId="45D7A5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character 表的 chat_count 和 favorite_count 是冗余计数，存的是「会话数」和「收藏数」的快照，避免每次广场排序都 COUNT(*)。</w:t>
      </w:r>
    </w:p>
    <w:p w14:paraId="0D7B27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我选择业务代码维护</w:t>
      </w:r>
      <w:r>
        <w:rPr>
          <w:rFonts w:ascii="Times New Roman" w:hAnsi="Times New Roman" w:eastAsia="宋体"/>
          <w:b w:val="0"/>
          <w:sz w:val="21"/>
          <w:szCs w:val="21"/>
        </w:rPr>
        <w:t>——在 CharacterServiceImpl 的 favorite()/unfavorite() 里，收藏/取消收藏时同步更新 character.favorite_count（+1 或 GREATEST(-1,0)）。创建会话时 ConversationService 里更新 chat_count + 1。</w:t>
      </w:r>
    </w:p>
    <w:p w14:paraId="5DCB11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为什么不用触发器</w:t>
      </w:r>
      <w:r>
        <w:rPr>
          <w:rFonts w:ascii="Times New Roman" w:hAnsi="Times New Roman" w:eastAsia="宋体"/>
          <w:b w:val="0"/>
          <w:sz w:val="21"/>
          <w:szCs w:val="21"/>
        </w:rPr>
        <w:t>——① 可维护性差：触发器藏在数据库里，代码里看不到，排查问题时容易忽略「为什么这个字段自己变了」；② 难调试：触发器报错信息不直观，且和业务事务的交互复杂；③ 可移植性差：换数据库（如 MySQL→PostgreSQL）触发器语法不同；④ 业务逻辑分散：一部分在 Java 一部分在 SQL，违反单一职责。</w:t>
      </w:r>
    </w:p>
    <w:p w14:paraId="1C7280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业务代码维护的代价</w:t>
      </w:r>
      <w:r>
        <w:rPr>
          <w:rFonts w:ascii="Times New Roman" w:hAnsi="Times New Roman" w:eastAsia="宋体"/>
          <w:b w:val="0"/>
          <w:sz w:val="21"/>
          <w:szCs w:val="21"/>
        </w:rPr>
        <w:t>——① 要记得在所有修改关联表的地方更新计数，漏了就不一致（比如直接删 character_favorite 记录而没减 favorite_count）；② 并发下可能有微小偏差（乐观更新，不加锁）。但对学生项目，这些代价可接受——广场排序不需要精确到个位数。</w:t>
      </w:r>
    </w:p>
    <w:p w14:paraId="25A413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对账方案</w:t>
      </w:r>
      <w:r>
        <w:rPr>
          <w:rFonts w:ascii="Times New Roman" w:hAnsi="Times New Roman" w:eastAsia="宋体"/>
          <w:b w:val="0"/>
          <w:sz w:val="21"/>
          <w:szCs w:val="21"/>
        </w:rPr>
        <w:t>——如果要求精确，可以跑定时任务：SELECT character_id, COUNT(*) FROM character_favorite GROUP BY character_id，和 character.favorite_count 比对修正。但这是兜底，不是主路径。</w:t>
      </w:r>
    </w:p>
    <w:p w14:paraId="27CE04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索引设计（user_id 索引、(user_id, character_id) 唯一索引）</w:t>
      </w:r>
    </w:p>
    <w:p w14:paraId="7479CD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索引设计按查询模式来，核心原则是「查询条件字段建索引，联合索引按最左前缀排列」。</w:t>
      </w:r>
    </w:p>
    <w:p w14:paraId="0E5494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message 表</w:t>
      </w:r>
      <w:r>
        <w:rPr>
          <w:rFonts w:ascii="Times New Roman" w:hAnsi="Times New Roman" w:eastAsia="宋体"/>
          <w:b w:val="0"/>
          <w:sz w:val="21"/>
          <w:szCs w:val="21"/>
        </w:rPr>
        <w:t>——idx_conv(conversation_id, id) 支持按会话查消息（最常见查询）+ 游标分页；idx_user_created(user_id, created_at) 支持按用户查消息历史（用量统计）；uk_client_msg(user_id, client_message_id) 唯一索引支持幂等防重；idx_feedback(feedback) 支持按反馈类型统计。</w:t>
      </w:r>
    </w:p>
    <w:p w14:paraId="3702DD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conversation 表</w:t>
      </w:r>
      <w:r>
        <w:rPr>
          <w:rFonts w:ascii="Times New Roman" w:hAnsi="Times New Roman" w:eastAsia="宋体"/>
          <w:b w:val="0"/>
          <w:sz w:val="21"/>
          <w:szCs w:val="21"/>
        </w:rPr>
        <w:t>——idx_user_last(user_id, last_message_at) 支持按用户查会话列表并按最新消息时间排序（会话列表页核心查询）。</w:t>
      </w:r>
    </w:p>
    <w:p w14:paraId="7E733E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character 表</w:t>
      </w:r>
      <w:r>
        <w:rPr>
          <w:rFonts w:ascii="Times New Roman" w:hAnsi="Times New Roman" w:eastAsia="宋体"/>
          <w:b w:val="0"/>
          <w:sz w:val="21"/>
          <w:szCs w:val="21"/>
        </w:rPr>
        <w:t>——idx_square(status, creator_type) 支持广场查询（WHERE status=PUBLISHED AND creator_type=...）；idx_creator(creator_id) 支持查「我创建的角色」。</w:t>
      </w:r>
    </w:p>
    <w:p w14:paraId="680035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character_favorite 表</w:t>
      </w:r>
      <w:r>
        <w:rPr>
          <w:rFonts w:ascii="Times New Roman" w:hAnsi="Times New Roman" w:eastAsia="宋体"/>
          <w:b w:val="0"/>
          <w:sz w:val="21"/>
          <w:szCs w:val="21"/>
        </w:rPr>
        <w:t>——uk_user_char(user_id, character_id) 唯一索引既是防重约束又支持按用户查收藏；idx_user(user_id) 辅助。</w:t>
      </w:r>
    </w:p>
    <w:p w14:paraId="757F01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memory 表</w:t>
      </w:r>
      <w:r>
        <w:rPr>
          <w:rFonts w:ascii="Times New Roman" w:hAnsi="Times New Roman" w:eastAsia="宋体"/>
          <w:b w:val="0"/>
          <w:sz w:val="21"/>
          <w:szCs w:val="21"/>
        </w:rPr>
        <w:t>——idx_inject(user_id, character_id, status, importance) 联合索引覆盖记忆注入查询（WHERE user_id=? AND character_id=? AND status=ACTIVE ORDER BY importance），四个字段全覆盖，避免回表。</w:t>
      </w:r>
    </w:p>
    <w:p w14:paraId="121534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ai_model 表</w:t>
      </w:r>
      <w:r>
        <w:rPr>
          <w:rFonts w:ascii="Times New Roman" w:hAnsi="Times New Roman" w:eastAsia="宋体"/>
          <w:b w:val="0"/>
          <w:sz w:val="21"/>
          <w:szCs w:val="21"/>
        </w:rPr>
        <w:t>——idx_user(user_id, is_default) 支持查用户模型列表和默认模型。</w:t>
      </w:r>
    </w:p>
    <w:p w14:paraId="38530C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没有滥用索引</w:t>
      </w:r>
      <w:r>
        <w:rPr>
          <w:rFonts w:ascii="Times New Roman" w:hAnsi="Times New Roman" w:eastAsia="宋体"/>
          <w:b w:val="0"/>
          <w:sz w:val="21"/>
          <w:szCs w:val="21"/>
        </w:rPr>
        <w:t>——索引不是越多越好，每个索引增加写入开销。我只为高频查询建索引，低频查询（如管理员后台按各种条件筛选）不建索引，走全表扫描可接受。</w:t>
      </w:r>
    </w:p>
    <w:p w14:paraId="69338B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为什么不把向量存 MySQL</w:t>
      </w:r>
    </w:p>
    <w:p w14:paraId="6EDA88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MySQL 不适合存向量做相似度检索，原因有三：</w:t>
      </w:r>
    </w:p>
    <w:p w14:paraId="2E7402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没有原生向量检索能力</w:t>
      </w:r>
      <w:r>
        <w:rPr>
          <w:rFonts w:ascii="Times New Roman" w:hAnsi="Times New Roman" w:eastAsia="宋体"/>
          <w:b w:val="0"/>
          <w:sz w:val="21"/>
          <w:szCs w:val="21"/>
        </w:rPr>
        <w:t>——MySQL 只能存 BLOB 或 JSON，没有「给一个向量找最相似的 Top-K」这种操作。要实现得自己写 SQL 算 Cosine 相似度（SELECT *, (dot_product / (norm_a * norm_b)) AS score ORDER BY score DESC LIMIT 3），对 1536 维向量全表扫描，10000 条数据就要 1500 万次乘法，慢到不可用。</w:t>
      </w:r>
    </w:p>
    <w:p w14:paraId="6F4716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索引不支持向量</w:t>
      </w:r>
      <w:r>
        <w:rPr>
          <w:rFonts w:ascii="Times New Roman" w:hAnsi="Times New Roman" w:eastAsia="宋体"/>
          <w:b w:val="0"/>
          <w:sz w:val="21"/>
          <w:szCs w:val="21"/>
        </w:rPr>
        <w:t>——MySQL 的 B+Tree 索引是为一维标量设计的（WHERE id=? / ORDER BY created_at），对高维向量无能为力。向量检索需要的是近似最近邻（ANN）索引（如 HNSW），MySQL 根本没有。Qdrant 内置 HNSW 索引，检索 10 万级向量在毫秒级。</w:t>
      </w:r>
    </w:p>
    <w:p w14:paraId="079150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规模和性能</w:t>
      </w:r>
      <w:r>
        <w:rPr>
          <w:rFonts w:ascii="Times New Roman" w:hAnsi="Times New Roman" w:eastAsia="宋体"/>
          <w:b w:val="0"/>
          <w:sz w:val="21"/>
          <w:szCs w:val="21"/>
        </w:rPr>
        <w:t>——向量数据量大（1 万块 × 1536 维 × 4 字节 = 60MB），且检索是计算密集型。MySQL 是 OLTP 数据库，擅长事务和精确查询，不擅长大规模向量计算。Qdrant 是专门的向量数据库，Rust 实现，针对向量检索做了极致优化。</w:t>
      </w:r>
    </w:p>
    <w:p w14:paraId="57CE1A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我的做法</w:t>
      </w:r>
      <w:r>
        <w:rPr>
          <w:rFonts w:ascii="Times New Roman" w:hAnsi="Times New Roman" w:eastAsia="宋体"/>
          <w:b w:val="0"/>
          <w:sz w:val="21"/>
          <w:szCs w:val="21"/>
        </w:rPr>
        <w:t>——结构化数据（元数据、关系）存 MySQL，向量数据存 Qdrant。knowledge_document 表存文档元数据（文件名、状态、块数），向量本身存 Qdrant，payload 里带 doc_id 做关联。删文档时先删 Qdrant 向量（按 doc_id 过滤），再删 MySQL 元数据记录。各司其职。</w:t>
      </w:r>
    </w:p>
    <w:p w14:paraId="30A4600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第五部分　难点追问类问题（面试官深挖）</w:t>
      </w:r>
    </w:p>
    <w:p w14:paraId="77669E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 Qdrant 挂了怎么办</w:t>
      </w:r>
    </w:p>
    <w:p w14:paraId="25DD99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分两层应对：</w:t>
      </w:r>
    </w:p>
    <w:p w14:paraId="33A365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第一层——应用层降级</w:t>
      </w:r>
      <w:r>
        <w:rPr>
          <w:rFonts w:ascii="Times New Roman" w:hAnsi="Times New Roman" w:eastAsia="宋体"/>
          <w:b w:val="0"/>
          <w:sz w:val="21"/>
          <w:szCs w:val="21"/>
        </w:rPr>
        <w:t>——RagRetriever.retrieve() 整个包在 try-catch 里，Qdrant 连不上时 catch 异常返回空列表。聊天照常进行，只是没有知识库增强，用户感知到的是「AI 突然不引用文档了」，但不会报错白屏。这是我已经实现的。</w:t>
      </w:r>
    </w:p>
    <w:p w14:paraId="15253A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第二层——基础设施层</w:t>
      </w:r>
      <w:r>
        <w:rPr>
          <w:rFonts w:ascii="Times New Roman" w:hAnsi="Times New Roman" w:eastAsia="宋体"/>
          <w:b w:val="0"/>
          <w:sz w:val="21"/>
          <w:szCs w:val="21"/>
        </w:rPr>
        <w:t>——① Docker Compose 配 restart: unless-stopped，Qdrant 容器挂了自动重启；② Qdrant 数据挂载到 Docker volume，容器重启数据不丢；③ 如果是磁盘满了导致 Qdrant 写不进去，需要监控告警（目前没做，是改进点）。</w:t>
      </w:r>
    </w:p>
    <w:p w14:paraId="51B631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还有什么能做但没做的</w:t>
      </w:r>
      <w:r>
        <w:rPr>
          <w:rFonts w:ascii="Times New Roman" w:hAnsi="Times New Roman" w:eastAsia="宋体"/>
          <w:b w:val="0"/>
          <w:sz w:val="21"/>
          <w:szCs w:val="21"/>
        </w:rPr>
        <w:t>——① Qdrant 集群部署（多副本），单点挂了切到副本；② 向量数据定期备份到对象存储（OSS/S3），灾难恢复；③ 健康检查接口，Qdrant 不可用时在管理后台标红告警。这些是企业级要求，学生项目单机够用。</w:t>
      </w:r>
    </w:p>
    <w:p w14:paraId="6E21C6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关键原则</w:t>
      </w:r>
      <w:r>
        <w:rPr>
          <w:rFonts w:ascii="Times New Roman" w:hAnsi="Times New Roman" w:eastAsia="宋体"/>
          <w:b w:val="0"/>
          <w:sz w:val="21"/>
          <w:szCs w:val="21"/>
        </w:rPr>
        <w:t>——Qdrant 是「增强」不是「必需」，它挂了不能拖垮核心聊天功能。这个降级设计从第一天就考虑了，不是事后补的。</w:t>
      </w:r>
    </w:p>
    <w:p w14:paraId="18C348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如果同时 1000 人上传文档怎么办</w:t>
      </w:r>
    </w:p>
    <w:p w14:paraId="1C8544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这是典型的突发流量场景，当前实现会出问题，我如实说并给改进方案：</w:t>
      </w:r>
    </w:p>
    <w:p w14:paraId="7254EB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当前瓶颈</w:t>
      </w:r>
      <w:r>
        <w:rPr>
          <w:rFonts w:ascii="Times New Roman" w:hAnsi="Times New Roman" w:eastAsia="宋体"/>
          <w:b w:val="0"/>
          <w:sz w:val="21"/>
          <w:szCs w:val="21"/>
        </w:rPr>
        <w:t>——文档上传后要同步做：解析（PDFBox，CPU 密集）→ 分块 → embedding 调千问 API（每块一次网络请求，1000 字一块，10MB 文档可能上百块）→ 存 Qdrant。如果 1000 人同时上传，① 千问 embedding API 限流（QPS 上限）会大量失败；② Tomcat 线程被解析任务占满；③ 内存峰值飙升。</w:t>
      </w:r>
    </w:p>
    <w:p w14:paraId="2D511F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改进方案——异步化 + 削峰</w:t>
      </w:r>
      <w:r>
        <w:rPr>
          <w:rFonts w:ascii="Times New Roman" w:hAnsi="Times New Roman" w:eastAsia="宋体"/>
          <w:b w:val="0"/>
          <w:sz w:val="21"/>
          <w:szCs w:val="21"/>
        </w:rPr>
        <w:t>——① 上传接口只存文件 + 落 knowledge_document(status=PROCESSING)，立即返回「处理中」；② 解析+分块+向量化投递到消息队列（RabbitMQ/Kafka）或专门的线程池，消费者按节奏拉取处理；③ 前端轮询或 WebSocket 推送处理进度，完成后 status=READY；④ embedding 调用加限流（令牌桶），控制对千问 API 的调用速率不超限。</w:t>
      </w:r>
    </w:p>
    <w:p w14:paraId="59C042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进一步优化</w:t>
      </w:r>
      <w:r>
        <w:rPr>
          <w:rFonts w:ascii="Times New Roman" w:hAnsi="Times New Roman" w:eastAsia="宋体"/>
          <w:b w:val="0"/>
          <w:sz w:val="21"/>
          <w:szCs w:val="21"/>
        </w:rPr>
        <w:t>——① 批量 embedding：千问 API 支持批量输入（一次 25 条），把多个块合并请求减少网络往返；② 解析用独立进程/容器（PDFBox 占内存），不污染主服务；③ 大文档分片并行处理。</w:t>
      </w:r>
    </w:p>
    <w:p w14:paraId="3FBCCA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诚实说</w:t>
      </w:r>
      <w:r>
        <w:rPr>
          <w:rFonts w:ascii="Times New Roman" w:hAnsi="Times New Roman" w:eastAsia="宋体"/>
          <w:b w:val="0"/>
          <w:sz w:val="21"/>
          <w:szCs w:val="21"/>
        </w:rPr>
        <w:t>——我项目目前是同步处理的（上传后等处理完才返回），适合低并发演示场景。1000 人同时上传确实扛不住，但异步化改造的思路我是清楚的。</w:t>
      </w:r>
    </w:p>
    <w:p w14:paraId="736F92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 LLM 接口超时怎么处理</w:t>
      </w:r>
    </w:p>
    <w:p w14:paraId="57617A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LLM 超时分两种：建连超时和读取超时。</w:t>
      </w:r>
    </w:p>
    <w:p w14:paraId="63601A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超时配置</w:t>
      </w:r>
      <w:r>
        <w:rPr>
          <w:rFonts w:ascii="Times New Roman" w:hAnsi="Times New Roman" w:eastAsia="宋体"/>
          <w:b w:val="0"/>
          <w:sz w:val="21"/>
          <w:szCs w:val="21"/>
        </w:rPr>
        <w:t>——OpenAiCompatibleClient 里给 HTTP 请求设了连接超时（如 10s）和读取超时（如 60s）。流式模式下读取超时要放宽（流式 chunk 之间间隔短但有间隔），否则正常生成中会被误判超时。</w:t>
      </w:r>
    </w:p>
    <w:p w14:paraId="673103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超时后的处理流程：</w:t>
      </w:r>
    </w:p>
    <w:p w14:paraId="39EE82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LlmClient 抛 LlmException</w:t>
      </w:r>
      <w:r>
        <w:rPr>
          <w:rFonts w:ascii="Times New Roman" w:hAnsi="Times New Roman" w:eastAsia="宋体"/>
          <w:b w:val="0"/>
          <w:sz w:val="21"/>
          <w:szCs w:val="21"/>
        </w:rPr>
        <w:t>——OpenAiCompatibleClient 把超时异常包装成 LlmException，带精确错误码（如 51002 表示超时）。</w:t>
      </w:r>
    </w:p>
    <w:p w14:paraId="41C8A3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ChatServiceImpl 的 onError 回调</w:t>
      </w:r>
      <w:r>
        <w:rPr>
          <w:rFonts w:ascii="Times New Roman" w:hAnsi="Times New Roman" w:eastAsia="宋体"/>
          <w:b w:val="0"/>
          <w:sz w:val="21"/>
          <w:szCs w:val="21"/>
        </w:rPr>
        <w:t>——把消息状态从 GENERATING 条件更新为 FAILED，已生成的部分文本保留（写回 content），推 error 事件给前端，前端显示「生成失败」并保留已收到内容。</w:t>
      </w:r>
    </w:p>
    <w:p w14:paraId="2DCCB7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前端提示</w:t>
      </w:r>
      <w:r>
        <w:rPr>
          <w:rFonts w:ascii="Times New Roman" w:hAnsi="Times New Roman" w:eastAsia="宋体"/>
          <w:b w:val="0"/>
          <w:sz w:val="21"/>
          <w:szCs w:val="21"/>
        </w:rPr>
        <w:t>——error 事件带错误码和消息，前端按错误码展示友好提示（如「AI 响应超时，请重试」），并提供「重新生成」按钮。</w:t>
      </w:r>
    </w:p>
    <w:p w14:paraId="64D0CE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兜底</w:t>
      </w:r>
      <w:r>
        <w:rPr>
          <w:rFonts w:ascii="Times New Roman" w:hAnsi="Times New Roman" w:eastAsia="宋体"/>
          <w:b w:val="0"/>
          <w:sz w:val="21"/>
          <w:szCs w:val="21"/>
        </w:rPr>
        <w:t>——SseEmitter 的 onTimeout（3 分钟）也兜底，如果 LLM 卡死不返回，超时后 markStopped 置 STOPPED。</w:t>
      </w:r>
    </w:p>
    <w:p w14:paraId="553839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改进点</w:t>
      </w:r>
      <w:r>
        <w:rPr>
          <w:rFonts w:ascii="Times New Roman" w:hAnsi="Times New Roman" w:eastAsia="宋体"/>
          <w:b w:val="0"/>
          <w:sz w:val="21"/>
          <w:szCs w:val="21"/>
        </w:rPr>
        <w:t>——可以加重试机制：超时后自动重试 1 次（换模型或简单等待后重试）。但重试要谨慎——流式场景重试会重复输出，当前没做，让用户手动点「重新生成」更可控。</w:t>
      </w:r>
    </w:p>
    <w:p w14:paraId="15D76A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如果用户中途断网，后端如何处理</w:t>
      </w:r>
    </w:p>
    <w:p w14:paraId="3AD081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这个和 Q10/Q11 技术细节类有重叠，这里从「处理完整性」角度补充：</w:t>
      </w:r>
    </w:p>
    <w:p w14:paraId="704DFD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感知</w:t>
      </w:r>
      <w:r>
        <w:rPr>
          <w:rFonts w:ascii="Times New Roman" w:hAnsi="Times New Roman" w:eastAsia="宋体"/>
          <w:b w:val="0"/>
          <w:sz w:val="21"/>
          <w:szCs w:val="21"/>
        </w:rPr>
        <w:t>——断网后 TCP 连接断开，后端在下一次 SseEmitter.send() 时抛 IOException（broken pipe），包装成 UncheckedIOException 被 catch。</w:t>
      </w:r>
    </w:p>
    <w:p w14:paraId="2F8732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数据处理</w:t>
      </w:r>
      <w:r>
        <w:rPr>
          <w:rFonts w:ascii="Times New Roman" w:hAnsi="Times New Roman" w:eastAsia="宋体"/>
          <w:b w:val="0"/>
          <w:sz w:val="21"/>
          <w:szCs w:val="21"/>
        </w:rPr>
        <w:t>——调 markStopped(messageId, conversationId, generated.toString())：① 条件更新（WHERE status=GENERATING）置 STOPPED；② 把 StringBuilder 累积的已生成文本写回 content 字段；③ 刷新 conversation.last_message_preview。这样用户重新联网后刷新页面，能看到断网前已生成的部分。</w:t>
      </w:r>
    </w:p>
    <w:p w14:paraId="5CC9F6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LLM 调用</w:t>
      </w:r>
      <w:r>
        <w:rPr>
          <w:rFonts w:ascii="Times New Roman" w:hAnsi="Times New Roman" w:eastAsia="宋体"/>
          <w:b w:val="0"/>
          <w:sz w:val="21"/>
          <w:szCs w:val="21"/>
        </w:rPr>
        <w:t>——后端 catch IOException 后调 emitter.complete() 关闭 SSE，但 LLM 的 HTTP 连接可能还在跑（取决于 OpenAiCompatibleClient 的实现）。理想情况下应该同时 cancel LLM 的 HTTP 请求（如 OkHttp 的 Call.cancel()），避免浪费 token。这是我项目可以改进的地方——目前 LLM 请求可能继续跑到结束，只是结果丢了。</w:t>
      </w:r>
    </w:p>
    <w:p w14:paraId="5BC335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记忆提取</w:t>
      </w:r>
      <w:r>
        <w:rPr>
          <w:rFonts w:ascii="Times New Roman" w:hAnsi="Times New Roman" w:eastAsia="宋体"/>
          <w:b w:val="0"/>
          <w:sz w:val="21"/>
          <w:szCs w:val="21"/>
        </w:rPr>
        <w:t>——断网置 STOPPED 后不会触发记忆提取（只在 onComplete 才提取）。所以断网的对话不会被提取记忆，这是合理的——不完整的对话不值得提取。</w:t>
      </w:r>
    </w:p>
    <w:p w14:paraId="4C9363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边界</w:t>
      </w:r>
      <w:r>
        <w:rPr>
          <w:rFonts w:ascii="Times New Roman" w:hAnsi="Times New Roman" w:eastAsia="宋体"/>
          <w:b w:val="0"/>
          <w:sz w:val="21"/>
          <w:szCs w:val="21"/>
        </w:rPr>
        <w:t>——如果断网发生在 meta 事件之前（LLM 还没开始推 delta），前端可能连 assistantMessageId 都没拿到，这条 ASSISTANT 消息会停在 GENERATING 状态。onTimeout 兜底会在 3 分钟后置 STOPPED。未来可以加个定时任务扫描超时的 GENERATING 消息自动收尾。</w:t>
      </w:r>
    </w:p>
    <w:p w14:paraId="2C2EA4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如何扩展支持图片 OCR</w:t>
      </w:r>
    </w:p>
    <w:p w14:paraId="415A4C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当前 RAG 只支持 PDF/MD/TXT，加图片 OCR 的改造思路：</w:t>
      </w:r>
    </w:p>
    <w:p w14:paraId="4E0472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第一步——上传支持图片格式</w:t>
      </w:r>
      <w:r>
        <w:rPr>
          <w:rFonts w:ascii="Times New Roman" w:hAnsi="Times New Roman" w:eastAsia="宋体"/>
          <w:b w:val="0"/>
          <w:sz w:val="21"/>
          <w:szCs w:val="21"/>
        </w:rPr>
        <w:t>——DocumentParser 增加图片类型分支（PNG/JPG）。图片不能直接分块，要先 OCR 转文本。</w:t>
      </w:r>
    </w:p>
    <w:p w14:paraId="5D660B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第二步——OCR 引擎选型</w:t>
      </w:r>
      <w:r>
        <w:rPr>
          <w:rFonts w:ascii="Times New Roman" w:hAnsi="Times New Roman" w:eastAsia="宋体"/>
          <w:b w:val="0"/>
          <w:sz w:val="21"/>
          <w:szCs w:val="21"/>
        </w:rPr>
        <w:t>——两个选择：① 调云服务 OCR（如阿里云 OCR、百度 OCR），准确率高但花钱且要联网；② 本地 OCR 引擎（如 Tesseract，Docker 部署 tess4j 调用），免费但中文准确率一般。学生项目我倾向 Tesseract + 中文语言包，够用且不依赖外部 API。</w:t>
      </w:r>
    </w:p>
    <w:p w14:paraId="2AE5EA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第三步——OCR 后的文本走原 RAG 链路</w:t>
      </w:r>
      <w:r>
        <w:rPr>
          <w:rFonts w:ascii="Times New Roman" w:hAnsi="Times New Roman" w:eastAsia="宋体"/>
          <w:b w:val="0"/>
          <w:sz w:val="21"/>
          <w:szCs w:val="21"/>
        </w:rPr>
        <w:t>——OCR 输出纯文本 → ChunkSplitter 分块 → EmbeddingClient 向量化 → Qdrant 存储。后面的链路完全复用，不用改。这就是 RAG 架构的好处——只要能转成文本，什么格式都能检索。</w:t>
      </w:r>
    </w:p>
    <w:p w14:paraId="5D8D70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特殊处理</w:t>
      </w:r>
      <w:r>
        <w:rPr>
          <w:rFonts w:ascii="Times New Roman" w:hAnsi="Times New Roman" w:eastAsia="宋体"/>
          <w:b w:val="0"/>
          <w:sz w:val="21"/>
          <w:szCs w:val="21"/>
        </w:rPr>
        <w:t>——① 图片可能含表格/公式，OCR 转文本会丢结构，可以考虑用多模态模型（如 GPT-4V/Qwen-VL）直接理解图片生成描述文本；② OCR 耗时较长，要异步处理（和文档上传异步化一样）；③ OCR 结果要存 knowledge_document 表的某个字段，方便重新向量化时不用再 OCR。</w:t>
      </w:r>
    </w:p>
    <w:p w14:paraId="6F01B5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更高级</w:t>
      </w:r>
      <w:r>
        <w:rPr>
          <w:rFonts w:ascii="Times New Roman" w:hAnsi="Times New Roman" w:eastAsia="宋体"/>
          <w:b w:val="0"/>
          <w:sz w:val="21"/>
          <w:szCs w:val="21"/>
        </w:rPr>
        <w:t>——直接用多模态 embedding 模型（如 CLIP），图片不转文本直接生成向量，图文混合检索。但这超出当前架构，要换 embedding 模型和 Qdrant 配置。</w:t>
      </w:r>
    </w:p>
    <w:p w14:paraId="49B68E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如何支持多知识库组合检索</w:t>
      </w:r>
    </w:p>
    <w:p w14:paraId="6EE182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当前一个会话只能绑一个知识库（conversation.kb_id 单值），多知识库组合检索的改造：</w:t>
      </w:r>
    </w:p>
    <w:p w14:paraId="42AB7E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方案一——多 kb_id 检索</w:t>
      </w:r>
      <w:r>
        <w:rPr>
          <w:rFonts w:ascii="Times New Roman" w:hAnsi="Times New Roman" w:eastAsia="宋体"/>
          <w:b w:val="0"/>
          <w:sz w:val="21"/>
          <w:szCs w:val="21"/>
        </w:rPr>
        <w:t>——conversation 改为支持多个 kb_id（新增 conversation_kb 关联表，或 kb_id 存逗号分隔的 ID 列表）。RagRetriever.retrieve() 改成传 kbIds 列表，QdrantService.search 的 filter 改为 kb_id IN (id1, id2, ...)。Qdrant 的 payload 过滤支持 IN 操作，技术上可行。</w:t>
      </w:r>
    </w:p>
    <w:p w14:paraId="607AE8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方案二——多路召回融合</w:t>
      </w:r>
      <w:r>
        <w:rPr>
          <w:rFonts w:ascii="Times New Roman" w:hAnsi="Times New Roman" w:eastAsia="宋体"/>
          <w:b w:val="0"/>
          <w:sz w:val="21"/>
          <w:szCs w:val="21"/>
        </w:rPr>
        <w:t>——对每个知识库分别检索 Top-K，然后合并所有结果按 score 重排取最终 Top-K。好处是每个知识库内部检索不受其他库干扰，坏处是检索次数翻倍。可以用 RRF（Reciprocal Rank Fusion）算法融合排序。</w:t>
      </w:r>
    </w:p>
    <w:p w14:paraId="4F1099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方案三——知识库分组</w:t>
      </w:r>
      <w:r>
        <w:rPr>
          <w:rFonts w:ascii="Times New Roman" w:hAnsi="Times New Roman" w:eastAsia="宋体"/>
          <w:b w:val="0"/>
          <w:sz w:val="21"/>
          <w:szCs w:val="21"/>
        </w:rPr>
        <w:t>——把多个知识库的向量存到同一个 Qdrant collection 里（本来就是），检索时不按 kb_id 过滤，而是按 kb_id IN (...) 过滤。这是最简单的改法，只改 filter 条件。</w:t>
      </w:r>
    </w:p>
    <w:p w14:paraId="075BE7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我会选方案一</w:t>
      </w:r>
      <w:r>
        <w:rPr>
          <w:rFonts w:ascii="Times New Roman" w:hAnsi="Times New Roman" w:eastAsia="宋体"/>
          <w:b w:val="0"/>
          <w:sz w:val="21"/>
          <w:szCs w:val="21"/>
        </w:rPr>
        <w:t>——改动最小：conversation_kb 关联表 + retrieve() 传列表 + Qdrant filter 改 IN。但要考虑：① 多知识库的 Top-K 怎么分配（每个库 Top-3 还是总共 Top-3？）；② 注入 prompt 时要标注每条知识来自哪个库，方便溯源。</w:t>
      </w:r>
    </w:p>
    <w:p w14:paraId="2656E7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token 预算</w:t>
      </w:r>
      <w:r>
        <w:rPr>
          <w:rFonts w:ascii="Times New Roman" w:hAnsi="Times New Roman" w:eastAsia="宋体"/>
          <w:b w:val="0"/>
          <w:sz w:val="21"/>
          <w:szCs w:val="21"/>
        </w:rPr>
        <w:t>——多知识库检索结果更多，要注意总 token 不超模型上下文窗口。可以按 score 动态裁剪，或限制总块数。</w:t>
      </w:r>
    </w:p>
    <w:p w14:paraId="34D428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Q7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如果记忆表数据爆炸怎么优化</w:t>
      </w:r>
    </w:p>
    <w:p w14:paraId="3E2612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memory 表会随用户对话不断增长，假设 1 万用户 × 每人 50 条记忆 = 50 万条，单表还能扛。但到百万级要优化：</w:t>
      </w:r>
    </w:p>
    <w:p w14:paraId="0AEACD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第一步——索引优化</w:t>
      </w:r>
      <w:r>
        <w:rPr>
          <w:rFonts w:ascii="Times New Roman" w:hAnsi="Times New Roman" w:eastAsia="宋体"/>
          <w:b w:val="0"/>
          <w:sz w:val="21"/>
          <w:szCs w:val="21"/>
        </w:rPr>
        <w:t>——已有 idx_inject(user_id, character_id, status, importance) 覆盖注入查询。注入查询 WHERE user_id=? AND character_id=? AND status=ACTIVE ORDER BY importance 只走索引，即使表大也快。瓶颈不在查询而在存储。</w:t>
      </w:r>
    </w:p>
    <w:p w14:paraId="012CCD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第二步——冷热分离</w:t>
      </w:r>
      <w:r>
        <w:rPr>
          <w:rFonts w:ascii="Times New Roman" w:hAnsi="Times New Roman" w:eastAsia="宋体"/>
          <w:b w:val="0"/>
          <w:sz w:val="21"/>
          <w:szCs w:val="21"/>
        </w:rPr>
        <w:t>——importance=LOW 的记忆价值低，可以定期归档（如 30 天未更新的 LOW 记忆移到 memory_archive 表或直接删除）。HIGH/MEDIUM 留在主表。这样主表数据量可控。</w:t>
      </w:r>
    </w:p>
    <w:p w14:paraId="27B099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第三步——记忆合并</w:t>
      </w:r>
      <w:r>
        <w:rPr>
          <w:rFonts w:ascii="Times New Roman" w:hAnsi="Times New Roman" w:eastAsia="宋体"/>
          <w:b w:val="0"/>
          <w:sz w:val="21"/>
          <w:szCs w:val="21"/>
        </w:rPr>
        <w:t>——同一 memory_key 的记忆可能有多条（虽然我做了去重，但 content 可能重复或相似）。可以定期用 LLM 做记忆合并：把同一用户同一角色的多条相似记忆合并成一条更精炼的。这既能减数据量又能提升注入质量。</w:t>
      </w:r>
    </w:p>
    <w:p w14:paraId="56816C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第四步——分表/分区</w:t>
      </w:r>
      <w:r>
        <w:rPr>
          <w:rFonts w:ascii="Times New Roman" w:hAnsi="Times New Roman" w:eastAsia="宋体"/>
          <w:b w:val="0"/>
          <w:sz w:val="21"/>
          <w:szCs w:val="21"/>
        </w:rPr>
        <w:t>——按 user_id 哈希分表（memory_0 ~ memory_9），或按时间分区（每月一个分区）。但分表后跨表查询复杂，要到数据量真撑不住才做。</w:t>
      </w:r>
    </w:p>
    <w:p w14:paraId="3E4AA9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第五步——限制记忆数量</w:t>
      </w:r>
      <w:r>
        <w:rPr>
          <w:rFonts w:ascii="Times New Roman" w:hAnsi="Times New Roman" w:eastAsia="宋体"/>
          <w:b w:val="0"/>
          <w:sz w:val="21"/>
          <w:szCs w:val="21"/>
        </w:rPr>
        <w:t>——每个 (user_id, character_id) 限制最多 N 条记忆（如 100 条），超出时按 importance 淘汰最低的。这是应用层限流，防止恶意用户刷记忆。</w:t>
      </w:r>
    </w:p>
    <w:p w14:paraId="008E63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当前状态</w:t>
      </w:r>
      <w:r>
        <w:rPr>
          <w:rFonts w:ascii="Times New Roman" w:hAnsi="Times New Roman" w:eastAsia="宋体"/>
          <w:b w:val="0"/>
          <w:sz w:val="21"/>
          <w:szCs w:val="21"/>
        </w:rPr>
        <w:t>——学生项目数据量小，这些优化都没做，但思路清楚。真到生产再看哪个先成为瓶颈。</w:t>
      </w:r>
    </w:p>
    <w:p w14:paraId="13D2BB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Q8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 API Key 泄露如何应急</w:t>
      </w:r>
    </w:p>
    <w:p w14:paraId="69934D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API Key 泄露是严重安全事故，应急分三步：</w:t>
      </w:r>
    </w:p>
    <w:p w14:paraId="4F1726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第一步——止损</w:t>
      </w:r>
      <w:r>
        <w:rPr>
          <w:rFonts w:ascii="Times New Roman" w:hAnsi="Times New Roman" w:eastAsia="宋体"/>
          <w:b w:val="0"/>
          <w:sz w:val="21"/>
          <w:szCs w:val="21"/>
        </w:rPr>
        <w:t>——立即在千问/OpenAI 控制台禁用泄露的 Key，生成新 Key。这是最关键的，因为 Key 一旦泄露，攻击者可以盗用额度。</w:t>
      </w:r>
    </w:p>
    <w:p w14:paraId="65C114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第二步——排查</w:t>
      </w:r>
      <w:r>
        <w:rPr>
          <w:rFonts w:ascii="Times New Roman" w:hAnsi="Times New Roman" w:eastAsia="宋体"/>
          <w:b w:val="0"/>
          <w:sz w:val="21"/>
          <w:szCs w:val="21"/>
        </w:rPr>
        <w:t>——① 查日志确认泄露范围（哪些用户的 Key 被泄露了）；② 查代码确认泄露原因——是日志打印了明文 Key？还是 API 返回了明文？还是数据库被拖库？③ 我项目里 API Key 是 AES-GCM 加密入库的，即使数据库被拖库，没有 xinyu.jwt.secret 也解不了密文。所以拖库这条路是安全的。</w:t>
      </w:r>
    </w:p>
    <w:p w14:paraId="6701F0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第三步——修复</w:t>
      </w:r>
      <w:r>
        <w:rPr>
          <w:rFonts w:ascii="Times New Roman" w:hAnsi="Times New Roman" w:eastAsia="宋体"/>
          <w:b w:val="0"/>
          <w:sz w:val="21"/>
          <w:szCs w:val="21"/>
        </w:rPr>
        <w:t>——① 如果是日志泄露：检查所有 log 语句，确保不打印 apiKey/apiKeyEncrypted 字段（LlmClientFactory.createClient 里 log.info 只打 modelId/model/baseUrl，不打 apiKey）；② 通知受影响用户重新录入 Key（新 Key 用新密钥加密入库）；③ 加日志脱敏中间件，自动过滤敏感字段。</w:t>
      </w:r>
    </w:p>
    <w:p w14:paraId="728B50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预防措施</w:t>
      </w:r>
      <w:r>
        <w:rPr>
          <w:rFonts w:ascii="Times New Roman" w:hAnsi="Times New Roman" w:eastAsia="宋体"/>
          <w:b w:val="0"/>
          <w:sz w:val="21"/>
          <w:szCs w:val="21"/>
        </w:rPr>
        <w:t>——① API Key 永不明文日志（log.info 只打 modelCode/baseUrl，不打 key）；② 前端模型管理页输入 Key 时用 password 类型输入框，不明文显示；③ API 返回模型列表时 api_key_encrypted 字段脱敏（返回 sk-****1234 而非完整密文）；④ 定期轮转 xinyu.jwt.secret（但要注意轮转后旧密文解不了，要同步重加密）。</w:t>
      </w:r>
    </w:p>
    <w:p w14:paraId="2FEED7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Q9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 QPS 多少、如何压测</w:t>
      </w:r>
    </w:p>
    <w:p w14:paraId="0B22F3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诚实说——我没做正式压测，但可以分析理论和压测方案。</w:t>
      </w:r>
    </w:p>
    <w:p w14:paraId="381140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理论分析</w:t>
      </w:r>
      <w:r>
        <w:rPr>
          <w:rFonts w:ascii="Times New Roman" w:hAnsi="Times New Roman" w:eastAsia="宋体"/>
          <w:b w:val="0"/>
          <w:sz w:val="21"/>
          <w:szCs w:val="21"/>
        </w:rPr>
        <w:t>——瓶颈在 LLM API 调用。千问 API 单次流式聊天 2-10 秒，假设平均 5 秒。chatExecutor 线程池 max=16，理论上同时处理 16 个并发聊天，QPS = 16/5 ≈ 3.2。但实际还有 Tomcat 线程（200）、数据库连接池等，非 LLM 操作（鉴权、落库、检索）很快（&lt;50ms），不是瓶颈。所以</w:t>
      </w:r>
      <w:r>
        <w:rPr>
          <w:rFonts w:ascii="Times New Roman" w:hAnsi="Times New Roman" w:eastAsia="宋体"/>
          <w:b/>
          <w:sz w:val="21"/>
          <w:szCs w:val="21"/>
        </w:rPr>
        <w:t>聊天 QPS 约 3-5</w:t>
      </w:r>
      <w:r>
        <w:rPr>
          <w:rFonts w:ascii="Times New Roman" w:hAnsi="Times New Roman" w:eastAsia="宋体"/>
          <w:b w:val="0"/>
          <w:sz w:val="21"/>
          <w:szCs w:val="21"/>
        </w:rPr>
        <w:t>，这是受 LLM 调用时长限制的，不是后端处理能力的限制。</w:t>
      </w:r>
    </w:p>
    <w:p w14:paraId="4C77FA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非聊天接口</w:t>
      </w:r>
      <w:r>
        <w:rPr>
          <w:rFonts w:ascii="Times New Roman" w:hAnsi="Times New Roman" w:eastAsia="宋体"/>
          <w:b w:val="0"/>
          <w:sz w:val="21"/>
          <w:szCs w:val="21"/>
        </w:rPr>
        <w:t>——角色广场、会话列表这些纯数据库查询，QPS 可以到几百（MySQL 单机 + 索引优化）。真正的瓶颈是聊天接口的 LLM 调用。</w:t>
      </w:r>
    </w:p>
    <w:p w14:paraId="3E4DBA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压测方案</w:t>
      </w:r>
      <w:r>
        <w:rPr>
          <w:rFonts w:ascii="Times New Roman" w:hAnsi="Times New Roman" w:eastAsia="宋体"/>
          <w:b w:val="0"/>
          <w:sz w:val="21"/>
          <w:szCs w:val="21"/>
        </w:rPr>
        <w:t>——用 JMeter 或 wrk：① 准备 100 个测试账号 + token；② 模拟聊天请求（POST /api/chat，body 带消息内容）；③ 逐步加并发（10/50/100/200），观察响应时间、错误率、服务器 CPU/内存；④ 重点监控 chatExecutor 队列堆积情况和 LLM 调用成功率。</w:t>
      </w:r>
    </w:p>
    <w:p w14:paraId="2AC877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压测要注意</w:t>
      </w:r>
      <w:r>
        <w:rPr>
          <w:rFonts w:ascii="Times New Roman" w:hAnsi="Times New Roman" w:eastAsia="宋体"/>
          <w:b w:val="0"/>
          <w:sz w:val="21"/>
          <w:szCs w:val="21"/>
        </w:rPr>
        <w:t>——① 不能真打千问 API（费钱 + 限流），用 MockLlmClient 模拟延迟；② SSE 接口压测要特殊处理（JMeter 要用 SSE 插件或自定义采样器）；③ 关注长连接资源占用（每个 SSE 占一个线程 + 一个连接，1000 并发要 1000 线程）。</w:t>
      </w:r>
    </w:p>
    <w:p w14:paraId="119BF0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Q10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上线后遇到的最大 bug</w:t>
      </w:r>
    </w:p>
    <w:p w14:paraId="00566F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 xml:space="preserve">印象最深的是 </w:t>
      </w:r>
      <w:r>
        <w:rPr>
          <w:rFonts w:ascii="Times New Roman" w:hAnsi="Times New Roman" w:eastAsia="宋体"/>
          <w:b/>
          <w:sz w:val="21"/>
          <w:szCs w:val="21"/>
        </w:rPr>
        <w:t>SSE 被 Nginx 缓冲截流</w:t>
      </w:r>
      <w:r>
        <w:rPr>
          <w:rFonts w:ascii="Times New Roman" w:hAnsi="Times New Roman" w:eastAsia="宋体"/>
          <w:b w:val="0"/>
          <w:sz w:val="21"/>
          <w:szCs w:val="21"/>
        </w:rPr>
        <w:t>的 bug。</w:t>
      </w:r>
    </w:p>
    <w:p w14:paraId="7D5991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现象</w:t>
      </w:r>
      <w:r>
        <w:rPr>
          <w:rFonts w:ascii="Times New Roman" w:hAnsi="Times New Roman" w:eastAsia="宋体"/>
          <w:b w:val="0"/>
          <w:sz w:val="21"/>
          <w:szCs w:val="21"/>
        </w:rPr>
        <w:t>——本地开发（前端直连后端 8080 端口）流式聊天效果完美，token 一个字一个字蹦出来。但部署到 Docker（前端走 Nginx 代理到后端）后，前端收不到流式数据，等 20-30 秒后突然一次性收到所有内容，完全没有打字机效果。</w:t>
      </w:r>
    </w:p>
    <w:p w14:paraId="7CBF69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排查过程</w:t>
      </w:r>
      <w:r>
        <w:rPr>
          <w:rFonts w:ascii="Times New Roman" w:hAnsi="Times New Roman" w:eastAsia="宋体"/>
          <w:b w:val="0"/>
          <w:sz w:val="21"/>
          <w:szCs w:val="21"/>
        </w:rPr>
        <w:t>——① 先怀疑后端 SseEmitter 配置有问题，查了 timeout、Content-Type 都正常；② 再怀疑前端 fetch-event-source 库用法不对，但本地没问题说明前端代码没问题；③ 对比本地和 Docker 唯一区别是 Docker 多了 Nginx 代理；④ 查 Nginx 文档发现 proxy_buffering 默认 on，会把后端响应缓冲后再发给客户端。</w:t>
      </w:r>
    </w:p>
    <w:p w14:paraId="17CAA3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解决</w:t>
      </w:r>
      <w:r>
        <w:rPr>
          <w:rFonts w:ascii="Times New Roman" w:hAnsi="Times New Roman" w:eastAsia="宋体"/>
          <w:b w:val="0"/>
          <w:sz w:val="21"/>
          <w:szCs w:val="21"/>
        </w:rPr>
        <w:t>——在 nginx.conf 的 /api/ location 加 proxy_buffering off; proxy_read_timeout 300s;。改完立即生效，流式效果恢复。</w:t>
      </w:r>
    </w:p>
    <w:p w14:paraId="1BFF52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教训</w:t>
      </w:r>
      <w:r>
        <w:rPr>
          <w:rFonts w:ascii="Times New Roman" w:hAnsi="Times New Roman" w:eastAsia="宋体"/>
          <w:b w:val="0"/>
          <w:sz w:val="21"/>
          <w:szCs w:val="21"/>
        </w:rPr>
        <w:t>——① 反向代理会改变 HTTP 行为，部署环境和开发环境的差异要重点排查；② SSE/WebSocket 这类长连接协议在 Nginx 配置上有特殊要求，不能当普通 HTTP 接口处理；③ 以后遇到「本地好好的、上线就出问题」先查中间件（Nginx/网关/CDN）的差异。</w:t>
      </w:r>
    </w:p>
    <w:p w14:paraId="703349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另一个 bug</w:t>
      </w:r>
      <w:r>
        <w:rPr>
          <w:rFonts w:ascii="Times New Roman" w:hAnsi="Times New Roman" w:eastAsia="宋体"/>
          <w:b w:val="0"/>
          <w:sz w:val="21"/>
          <w:szCs w:val="21"/>
        </w:rPr>
        <w:t>——雪花 ID 前端精度丢失。后端返回的 ID 前端拿到末尾几位变了，导致后续请求查不到数据。排查靠打日志对比前后端 ID，发现 JS Number 精度问题，改成 String 传输解决。</w:t>
      </w:r>
    </w:p>
    <w:p w14:paraId="3E775B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如何保证 API Key 不被日志打印</w:t>
      </w:r>
    </w:p>
    <w:p w14:paraId="2A04E3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从代码层面分三道防线：</w:t>
      </w:r>
    </w:p>
    <w:p w14:paraId="3EFEDB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第一道——创建时不打</w:t>
      </w:r>
      <w:r>
        <w:rPr>
          <w:rFonts w:ascii="Times New Roman" w:hAnsi="Times New Roman" w:eastAsia="宋体"/>
          <w:b w:val="0"/>
          <w:sz w:val="21"/>
          <w:szCs w:val="21"/>
        </w:rPr>
        <w:t>——LlmClientFactory.createClient() 方法里 log.info("创建 LLM client: modelId={}, model={}, baseUrl={}", model.getId(), model.getModelCode(), model.getBaseUrl())，只打 modelId、modelCode、baseUrl，绝对不打 apiKey。model.getApiKeyEncrypted() 解密后的明文 apiKey 只在构造 LlmModelConfig 时用，不出方法作用域。</w:t>
      </w:r>
    </w:p>
    <w:p w14:paraId="7E25C3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第二道——DTO/VO 不返回</w:t>
      </w:r>
      <w:r>
        <w:rPr>
          <w:rFonts w:ascii="Times New Roman" w:hAnsi="Times New Roman" w:eastAsia="宋体"/>
          <w:b w:val="0"/>
          <w:sz w:val="21"/>
          <w:szCs w:val="21"/>
        </w:rPr>
        <w:t>——AiModelVO 返回给前端时，api_key_encrypted 字段要么不返回（@JsonIgnore），要么脱敏（返回 sk-****后四位）。前端模型管理页展示「已配置」而非明文 Key。</w:t>
      </w:r>
    </w:p>
    <w:p w14:paraId="77FD92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第三道——全局日志脱敏</w:t>
      </w:r>
      <w:r>
        <w:rPr>
          <w:rFonts w:ascii="Times New Roman" w:hAnsi="Times New Roman" w:eastAsia="宋体"/>
          <w:b w:val="0"/>
          <w:sz w:val="21"/>
          <w:szCs w:val="21"/>
        </w:rPr>
        <w:t>——（改进点）配置 Logback 的自定义 PatternLayout 或 @JsonSerialize 脱敏注解，自动识别 apiKey/password/apiKeyEncrypted 等字段名，日志输出时替换为 ******。这样即使有人不小心 log.debug(model) 打了整个对象，Key 也不会泄露。</w:t>
      </w:r>
    </w:p>
    <w:p w14:paraId="6CF43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还要注意异常信息</w:t>
      </w:r>
      <w:r>
        <w:rPr>
          <w:rFonts w:ascii="Times New Roman" w:hAnsi="Times New Roman" w:eastAsia="宋体"/>
          <w:b w:val="0"/>
          <w:sz w:val="21"/>
          <w:szCs w:val="21"/>
        </w:rPr>
        <w:t>——AES 解密失败时 IllegalStateException 的消息不能包含明文 Key，我的消息是「AES 解密失败: 密钥可能已变更或密文损坏」，不含敏感信息。GlobalExceptionHandler 返回给前端的错误信息也要脱敏。</w:t>
      </w:r>
    </w:p>
    <w:p w14:paraId="415FF0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Git 层面</w:t>
      </w:r>
      <w:r>
        <w:rPr>
          <w:rFonts w:ascii="Times New Roman" w:hAnsi="Times New Roman" w:eastAsia="宋体"/>
          <w:b w:val="0"/>
          <w:sz w:val="21"/>
          <w:szCs w:val="21"/>
        </w:rPr>
        <w:t>——xinyu.jwt.secret 不能硬编码在代码里，放 application.yml 且 .gitignore 排除（用 application-example.yml 做模板）。Docker 部署用环境变量注入。这样代码仓库泄露也不会暴露 secret。</w:t>
      </w:r>
    </w:p>
    <w:p w14:paraId="23EF40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如何防止用户上传超大文件</w:t>
      </w:r>
    </w:p>
    <w:p w14:paraId="37E1A2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分三层防护：</w:t>
      </w:r>
    </w:p>
    <w:p w14:paraId="3CEB6F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第一层——前端限制</w:t>
      </w:r>
      <w:r>
        <w:rPr>
          <w:rFonts w:ascii="Times New Roman" w:hAnsi="Times New Roman" w:eastAsia="宋体"/>
          <w:b w:val="0"/>
          <w:sz w:val="21"/>
          <w:szCs w:val="21"/>
        </w:rPr>
        <w:t>——上传组件（&lt;input type='file' accept='.pdf,.md,.txt'&gt;）加文件大小校验，超过 10MB 直接 alert 拒绝，不发请求。用户体验好（即时反馈），但不可靠（用户可以绕过前端直接调 API）。</w:t>
      </w:r>
    </w:p>
    <w:p w14:paraId="4F2E47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第二层——Nginx 限制</w:t>
      </w:r>
      <w:r>
        <w:rPr>
          <w:rFonts w:ascii="Times New Roman" w:hAnsi="Times New Roman" w:eastAsia="宋体"/>
          <w:b w:val="0"/>
          <w:sz w:val="21"/>
          <w:szCs w:val="21"/>
        </w:rPr>
        <w:t>——nginx.conf 配 client_max_body_size 10m，超过 10MB 的请求 Nginx 直接返回 413 Request Entity Too Large，不转发到后端。这是最可靠的防线，因为请求还没到应用层就被挡了。</w:t>
      </w:r>
    </w:p>
    <w:p w14:paraId="37EFBE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第三层——后端限制</w:t>
      </w:r>
      <w:r>
        <w:rPr>
          <w:rFonts w:ascii="Times New Roman" w:hAnsi="Times New Roman" w:eastAsia="宋体"/>
          <w:b w:val="0"/>
          <w:sz w:val="21"/>
          <w:szCs w:val="21"/>
        </w:rPr>
        <w:t>——Spring Boot 配 spring.servlet.multipart.max-file-size=10MB 和 max-request-size=10MB。Controller 层再校验一次文件大小，超限抛 BizException。即使 Nginx 配错了后端也能拦住。</w:t>
      </w:r>
    </w:p>
    <w:p w14:paraId="380B39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还要考虑</w:t>
      </w:r>
      <w:r>
        <w:rPr>
          <w:rFonts w:ascii="Times New Roman" w:hAnsi="Times New Roman" w:eastAsia="宋体"/>
          <w:b w:val="0"/>
          <w:sz w:val="21"/>
          <w:szCs w:val="21"/>
        </w:rPr>
        <w:t>——① 文件类型校验：不只看扩展名，要校验 Content-Type 和文件头（防伪装，如把 .exe 改名 .pdf）；② 文件内容校验：PDFBox 解析时如果文件损坏或不是真 PDF，抛异常处理；③ 并发上传限制：同一用户同时上传文件数限制（如最多 3 个），防资源耗尽。</w:t>
      </w:r>
    </w:p>
    <w:p w14:paraId="394ECA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为什么 10MB</w:t>
      </w:r>
      <w:r>
        <w:rPr>
          <w:rFonts w:ascii="Times New Roman" w:hAnsi="Times New Roman" w:eastAsia="宋体"/>
          <w:b w:val="0"/>
          <w:sz w:val="21"/>
          <w:szCs w:val="21"/>
        </w:rPr>
        <w:t>——10MB 文本文档约 500 万字，分块后约 5000 块，向量化要调 5000 次 embedding API（或 200 次批量），耗时几分钟。再大就不现实了，应该提示用户拆分文档或用专业文档处理服务。</w:t>
      </w:r>
    </w:p>
    <w:p w14:paraId="6013ED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如何防止用户恶意刷 LLM 调用</w:t>
      </w:r>
    </w:p>
    <w:p w14:paraId="544E29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LLM 调用是要花钱的，恶意刷调用会导致 API 额度耗尽，分多层防护：</w:t>
      </w:r>
    </w:p>
    <w:p w14:paraId="28E2C7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第一层——JWT 鉴权</w:t>
      </w:r>
      <w:r>
        <w:rPr>
          <w:rFonts w:ascii="Times New Roman" w:hAnsi="Times New Roman" w:eastAsia="宋体"/>
          <w:b w:val="0"/>
          <w:sz w:val="21"/>
          <w:szCs w:val="21"/>
        </w:rPr>
        <w:t>——所有聊天接口必须带有效 JWT，匿名无法调用。这样至少知道「谁在调」，能追责。</w:t>
      </w:r>
    </w:p>
    <w:p w14:paraId="2F9057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第二层——频率限制</w:t>
      </w:r>
      <w:r>
        <w:rPr>
          <w:rFonts w:ascii="Times New Roman" w:hAnsi="Times New Roman" w:eastAsia="宋体"/>
          <w:b w:val="0"/>
          <w:sz w:val="21"/>
          <w:szCs w:val="21"/>
        </w:rPr>
        <w:t>——（改进点）用 Redis 做滑动窗口限流：同一用户每分钟最多发 10 条消息，每小时最多 100 条。超限返回 429 Too Many Requests。实现可以用 Redis 的 ZSET 或令牌桶算法。目前项目没做，是上线前必须加的。</w:t>
      </w:r>
    </w:p>
    <w:p w14:paraId="461609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第三层——用量统计 + 告警</w:t>
      </w:r>
      <w:r>
        <w:rPr>
          <w:rFonts w:ascii="Times New Roman" w:hAnsi="Times New Roman" w:eastAsia="宋体"/>
          <w:b w:val="0"/>
          <w:sz w:val="21"/>
          <w:szCs w:val="21"/>
        </w:rPr>
        <w:t>——message 表存了 prompt_tokens/completion_tokens，可以按用户/天聚合统计。设阈值（如单日 token 超 10 万），超了自动告警或限制。StatsService 已经有用量统计的基础。</w:t>
      </w:r>
    </w:p>
    <w:p w14:paraId="2306CC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第四层——内容审核</w:t>
      </w:r>
      <w:r>
        <w:rPr>
          <w:rFonts w:ascii="Times New Roman" w:hAnsi="Times New Roman" w:eastAsia="宋体"/>
          <w:b w:val="0"/>
          <w:sz w:val="21"/>
          <w:szCs w:val="21"/>
        </w:rPr>
        <w:t>——（改进点）对用户输入做敏感词过滤，防止用户用 AI 生成违规内容（虽然这是 LLM 侧的责任，但应用层也可以拦截明显违规输入）。</w:t>
      </w:r>
    </w:p>
    <w:p w14:paraId="1ACB27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第五层——熔断降级</w:t>
      </w:r>
      <w:r>
        <w:rPr>
          <w:rFonts w:ascii="Times New Roman" w:hAnsi="Times New Roman" w:eastAsia="宋体"/>
          <w:b w:val="0"/>
          <w:sz w:val="21"/>
          <w:szCs w:val="21"/>
        </w:rPr>
        <w:t>——如果 LLM API 调用失败率飙升（如千问限流），用 Resilience4j 做熔断，暂停一段时间不再调 LLM，返回友好提示「AI 服务繁忙，请稍后再试」。保护后端不被积压请求拖垮。</w:t>
      </w:r>
    </w:p>
    <w:p w14:paraId="367BED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成本意识</w:t>
      </w:r>
      <w:r>
        <w:rPr>
          <w:rFonts w:ascii="Times New Roman" w:hAnsi="Times New Roman" w:eastAsia="宋体"/>
          <w:b w:val="0"/>
          <w:sz w:val="21"/>
          <w:szCs w:val="21"/>
        </w:rPr>
        <w:t>——学生项目成本敏感，所以更要防刷。生产环境可以加「免费额度 + 付费升级」模式，从商业模式上限制滥用。</w:t>
      </w:r>
    </w:p>
    <w:p w14:paraId="317E72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如果让你做高并发改造，会怎么改</w:t>
      </w:r>
    </w:p>
    <w:p w14:paraId="319F56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按瓶颈逐层改造，从易到难：</w:t>
      </w:r>
    </w:p>
    <w:p w14:paraId="572D34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第一步——加缓存</w:t>
      </w:r>
      <w:r>
        <w:rPr>
          <w:rFonts w:ascii="Times New Roman" w:hAnsi="Times New Roman" w:eastAsia="宋体"/>
          <w:b w:val="0"/>
          <w:sz w:val="21"/>
          <w:szCs w:val="21"/>
        </w:rPr>
        <w:t>——角色广场列表、模型配置、用户信息这些读多写少的数据加 Redis 缓存。角色广场查询从 MySQL 改成 Redis 缓存命中，QPS 从几百提到上万。缓存失效用「先删缓存再更新数据库」或「延迟双删」。</w:t>
      </w:r>
    </w:p>
    <w:p w14:paraId="50E6DB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第二步——异步化</w:t>
      </w:r>
      <w:r>
        <w:rPr>
          <w:rFonts w:ascii="Times New Roman" w:hAnsi="Times New Roman" w:eastAsia="宋体"/>
          <w:b w:val="0"/>
          <w:sz w:val="21"/>
          <w:szCs w:val="21"/>
        </w:rPr>
        <w:t>——文档上传处理、记忆提取这些耗时操作全部走消息队列（RabbitMQ/Kafka）异步处理，接口立即返回。聊天接口本身已经是 SSE 异步了，但前置的 RAG 检索可以用 CompletableFuture 并行化（embedding 和记忆检索同时跑）。</w:t>
      </w:r>
    </w:p>
    <w:p w14:paraId="6F4958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第三步——数据库优化</w:t>
      </w:r>
      <w:r>
        <w:rPr>
          <w:rFonts w:ascii="Times New Roman" w:hAnsi="Times New Roman" w:eastAsia="宋体"/>
          <w:b w:val="0"/>
          <w:sz w:val="21"/>
          <w:szCs w:val="21"/>
        </w:rPr>
        <w:t>——① 读写分离：写主库读从库；② 消息表按 conversation_id 分库分表（单表数据量降下来）；③ 热点会话的消息加 Redis 缓存（最近 20 条）。</w:t>
      </w:r>
    </w:p>
    <w:p w14:paraId="703D9F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第四步——连接池调优</w:t>
      </w:r>
      <w:r>
        <w:rPr>
          <w:rFonts w:ascii="Times New Roman" w:hAnsi="Times New Roman" w:eastAsia="宋体"/>
          <w:b w:val="0"/>
          <w:sz w:val="21"/>
          <w:szCs w:val="21"/>
        </w:rPr>
        <w:t>——Tomcat 线程池调大（200→500）、HikariCP 连接池调优、chatExecutor 线程池按 CPU 核心数调整。LLM 调用是 IO 密集型，线程可以开多一些。</w:t>
      </w:r>
    </w:p>
    <w:p w14:paraId="085F18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第五步——水平扩展</w:t>
      </w:r>
      <w:r>
        <w:rPr>
          <w:rFonts w:ascii="Times New Roman" w:hAnsi="Times New Roman" w:eastAsia="宋体"/>
          <w:b w:val="0"/>
          <w:sz w:val="21"/>
          <w:szCs w:val="21"/>
        </w:rPr>
        <w:t>——Spring Boot 无状态（JWT 鉴权不依赖 Session），可以直接多实例部署 + Nginx 负载均衡。SSE 长连接要注意——需要 sticky session 或用支持 SSE 的负载均衡（如 IP hash），保证同一会话打到同一实例。</w:t>
      </w:r>
    </w:p>
    <w:p w14:paraId="7DF89C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第六步——限流熔断</w:t>
      </w:r>
      <w:r>
        <w:rPr>
          <w:rFonts w:ascii="Times New Roman" w:hAnsi="Times New Roman" w:eastAsia="宋体"/>
          <w:b w:val="0"/>
          <w:sz w:val="21"/>
          <w:szCs w:val="21"/>
        </w:rPr>
        <w:t>——网关层（如 Spring Cloud Gateway）做全局限流，Resilience4j 做 LLM 调用熔断，保护系统不被突发流量打垮。</w:t>
      </w:r>
    </w:p>
    <w:p w14:paraId="496C57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诚实说</w:t>
      </w:r>
      <w:r>
        <w:rPr>
          <w:rFonts w:ascii="Times New Roman" w:hAnsi="Times New Roman" w:eastAsia="宋体"/>
          <w:b w:val="0"/>
          <w:sz w:val="21"/>
          <w:szCs w:val="21"/>
        </w:rPr>
        <w:t>——这些改造大部分我没做过（学生项目没这个量级），但原理清楚。真到生产要按实际瓶颈逐步推进，不能一上来全改。</w:t>
      </w:r>
    </w:p>
    <w:p w14:paraId="6B3BA9A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第六部分　答辩演讲稿（5-8 分钟开场陈述模板）</w:t>
      </w:r>
    </w:p>
    <w:p w14:paraId="2944A0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以下是一份 5-8 分钟的开场陈述模板，按「开场 → 技术架构 → 核心亮点 → 难点与解决 → 收获与展望」五个阶段组织，总时长约 8 分钟。答辩时按此模板口述，配合 PPT 或现场演示。</w:t>
      </w:r>
    </w:p>
    <w:p w14:paraId="3C26EFA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一、开场：项目背景 + 自我介绍（约 1 分钟）</w:t>
      </w:r>
    </w:p>
    <w:p w14:paraId="3EB9B0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color w:val="C00000"/>
          <w:sz w:val="21"/>
          <w:szCs w:val="21"/>
        </w:rPr>
        <w:t>【1分钟】</w:t>
      </w:r>
      <w:r>
        <w:rPr>
          <w:rFonts w:ascii="Times New Roman" w:hAnsi="Times New Roman" w:eastAsia="宋体"/>
          <w:b w:val="0"/>
          <w:sz w:val="21"/>
          <w:szCs w:val="21"/>
        </w:rPr>
        <w:t>各位老师好，我是 XX 学院计算机专业大二的学生 XX。我今天答辩的项目叫「心屿 XinYu」，是一个基于 Spring Boot 3 + Vue 3 + Qwen 大模型 + Qdrant 向量数据库的 AI 对话平台。做这个项目的初衷是——2025 年 AI 应用爆发，我想亲手实现一个不是简单调 API、而是带 RAG 知识库、长期记忆、多模型热切换的完整 AI 产品，把课堂学的后端技术真正用到实战里。心屿这个名字，「心」代表情感陪伴，「屿」代表每用户一座独立岛屿，强调记忆和角色的隔离性。整个项目从设计到部署我一个人独立完成，代码托管在 GitHub。</w:t>
      </w:r>
    </w:p>
    <w:p w14:paraId="40454C5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二、技术架构：架构图描述 + 技术选型（约 2 分钟）</w:t>
      </w:r>
    </w:p>
    <w:p w14:paraId="46954E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color w:val="C00000"/>
          <w:sz w:val="21"/>
          <w:szCs w:val="21"/>
        </w:rPr>
        <w:t>【2分钟】</w:t>
      </w:r>
      <w:r>
        <w:rPr>
          <w:rFonts w:ascii="Times New Roman" w:hAnsi="Times New Roman" w:eastAsia="宋体"/>
          <w:b w:val="0"/>
          <w:sz w:val="21"/>
          <w:szCs w:val="21"/>
        </w:rPr>
        <w:t>整体是前后端分离的三层架构。最上层是 Vue 3 单页应用，跑在浏览器里。中间是 Nginx，负责托管前端静态资源和反向代理后端 API，对 SSE 流式接口特别配置了 proxy_buffering off 防止缓冲截流。后端是 Spring Boot 3 单体应用，按业务领域分包：鉴权、用户、角色、会话、消息、聊天编排、模型工厂、记忆、RAG 知识库、用量统计，每个包内 controller-service-mapper 三层。数据层有两个存储：MySQL 存 12 张结构化业务表，Qdrant 存 RAG 的向量数据。外部依赖是千问大模型 API，通过 OpenAI 兼容协议调用，支持流式输出。部署用 Docker Compose 一键拉起 nginx、server、mysql、qdrant 四个容器。技术选型上，后端选 Spring Boot 是为了开发效率和生态，向量库选 Qdrant 是因为它轻量、Rust 实现、原生支持 payload 过滤，大模型选千问是因为国内直连、合规可访问、同时提供对话和 embedding 模型。</w:t>
      </w:r>
    </w:p>
    <w:p w14:paraId="5094550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三、核心亮点：SSE / RAG / 多模型（约 3 分钟）</w:t>
      </w:r>
    </w:p>
    <w:p w14:paraId="426E4A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color w:val="C00000"/>
          <w:sz w:val="21"/>
          <w:szCs w:val="21"/>
        </w:rPr>
        <w:t>【3分钟】</w:t>
      </w:r>
      <w:r>
        <w:rPr>
          <w:rFonts w:ascii="Times New Roman" w:hAnsi="Times New Roman" w:eastAsia="宋体"/>
          <w:b w:val="0"/>
          <w:sz w:val="21"/>
          <w:szCs w:val="21"/>
        </w:rPr>
        <w:t>项目有三个核心技术亮点。第一个是 SSE 流式聊天的三层协同：后端用 SseEmitter 异步推送 token，Nginx 关掉 proxy_buffering 防截流，前端用 fetch-event-source 增量消费、AbortController 一键停止。这里最难的是消息状态机——我在请求线程先把 ASSISTANT 占位消息以 GENERATING 状态落库，异步线程流式生成，所有状态迁移用条件更新（只有 GENERATING 能迁出到 COMPLETED/FAILED/STOPPED），保证用户断网或超时时不产生脏数据。前端断连后后端捕获 IOException，把已生成文本写回并置 STOPPED。第二个亮点是 RAG 知识库增强：用户上传 PDF/MD/TXT，后端解析后按 1000 字分块、50 字重叠，用千问 text-embedding-v2 向量化存进 Qdrant，聊天时按 Cosine 相似度检索 Top-3、过滤 0.5 阈值以下的低质量块，注入 system prompt。检索失败时静默降级，不阻断聊天。第三个亮点是多模型热切换：LlmClientFactory 用工厂模式按 modelId 动态创建客户端，ConcurrentHashMap 缓存复用，模型配置变更时清缓存重建。支持会话级覆盖用户默认模型，API Key 用 AES-GCM 加密入库。此外还有长期记忆异步提取、角色 UGC 状态机、JWT 三层鉴权、雪花 ID 字符串化防精度丢失等设计。</w:t>
      </w:r>
    </w:p>
    <w:p w14:paraId="71CCE8F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四、难点与解决（约 1 分钟）</w:t>
      </w:r>
    </w:p>
    <w:p w14:paraId="7E4AFC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color w:val="C00000"/>
          <w:sz w:val="21"/>
          <w:szCs w:val="21"/>
        </w:rPr>
        <w:t>【1分钟】</w:t>
      </w:r>
      <w:r>
        <w:rPr>
          <w:rFonts w:ascii="Times New Roman" w:hAnsi="Times New Roman" w:eastAsia="宋体"/>
          <w:b w:val="0"/>
          <w:sz w:val="21"/>
          <w:szCs w:val="21"/>
        </w:rPr>
        <w:t>项目最大的难点是 SSE 流式聊天的数据一致性。流式生成要几秒到几十秒，期间用户可能断网、超时、主动停止，LLM 可能报错。如果不做状态机，消息会停在 GENERATING 变成脏数据，或者终态互相覆盖。我的解决方案是：占位消息先落库保证可追溯，所有状态迁移用条件更新保证终态互斥，断连靠 IOException 感知、超时靠 onTimeout 兜底。另一个印象深的 bug 是部署后 SSE 被 Nginx 缓冲截流，本地正常但线上没有流式效果，排查后发现是 Nginx 默认 proxy_buffering on，改成 off 后解决。这个 bug 教会我部署环境和开发环境的差异要重点排查中间件。</w:t>
      </w:r>
    </w:p>
    <w:p w14:paraId="7F10BDD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五、收获与展望（约 1 分钟）</w:t>
      </w:r>
    </w:p>
    <w:p w14:paraId="61FA9C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color w:val="C00000"/>
          <w:sz w:val="21"/>
          <w:szCs w:val="21"/>
        </w:rPr>
        <w:t>【1分钟】</w:t>
      </w:r>
      <w:r>
        <w:rPr>
          <w:rFonts w:ascii="Times New Roman" w:hAnsi="Times New Roman" w:eastAsia="宋体"/>
          <w:b w:val="0"/>
          <w:sz w:val="21"/>
          <w:szCs w:val="21"/>
        </w:rPr>
        <w:t>做这个项目我最大的收获是三方面：一是技术上深入理解了 SSE 流式输出、向量检索、异步线程池隔离、AES-GCM 加密这些后端核心技术；二是工程上学会了从需求分析、数据库设计到 Docker 部署的完整开发流程；三是排错能力提升了，遇到问题能系统地排查中间件差异、日志对比、边界条件。后续改进方向有五个：RAG 检索异步化提高首 token 响应速度、加 Redis 缓存层、加限流熔断保护 LLM 调用、加监控告警、支持多知识库组合检索。以上是我的项目汇报，请各位老师批评指正，谢谢！</w:t>
      </w:r>
    </w:p>
    <w:p w14:paraId="3467294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第七部分　答辩可能被问的非技术问题</w:t>
      </w:r>
    </w:p>
    <w:p w14:paraId="0570F3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Q1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为什么选这个题目</w:t>
      </w:r>
    </w:p>
    <w:p w14:paraId="7E79FE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两个原因。</w:t>
      </w:r>
    </w:p>
    <w:p w14:paraId="7A5E5B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第一，技术挑战</w:t>
      </w:r>
      <w:r>
        <w:rPr>
          <w:rFonts w:ascii="Times New Roman" w:hAnsi="Times New Roman" w:eastAsia="宋体"/>
          <w:b w:val="0"/>
          <w:sz w:val="21"/>
          <w:szCs w:val="21"/>
        </w:rPr>
        <w:t>——我想做一个能练到后端核心技能的项目。AI 对话平台同时涉及流式输出（SSE）、向量检索（Qdrant）、异步并发（线程池隔离）、安全鉴权（JWT+AES）、数据库设计（12 张表）、容器化部署（Docker），技术覆盖面比普通的 CRUD 管理系统广得多，能真正把大二学的专业课串起来。</w:t>
      </w:r>
    </w:p>
    <w:p w14:paraId="4AEB23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第二，产品有意义</w:t>
      </w:r>
      <w:r>
        <w:rPr>
          <w:rFonts w:ascii="Times New Roman" w:hAnsi="Times New Roman" w:eastAsia="宋体"/>
          <w:b w:val="0"/>
          <w:sz w:val="21"/>
          <w:szCs w:val="21"/>
        </w:rPr>
        <w:t>——AI 角色聊天是当下热门方向（星野、Character.AI），但它们是黑盒。我想自己实现一套，理解「角色人设 + 长期记忆 + 知识库」这套组合拳怎么运转。心屿强调每用户一座独立岛屿，记忆和角色隔离，这个产品理念我自己很认同。</w:t>
      </w:r>
    </w:p>
    <w:p w14:paraId="106FAE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第三，贴近前沿</w:t>
      </w:r>
      <w:r>
        <w:rPr>
          <w:rFonts w:ascii="Times New Roman" w:hAnsi="Times New Roman" w:eastAsia="宋体"/>
          <w:b w:val="0"/>
          <w:sz w:val="21"/>
          <w:szCs w:val="21"/>
        </w:rPr>
        <w:t>——RAG、大模型应用是 2025 年最热的技术方向，做这个项目能让我对 AI 应用的技术栈有第一手理解，对未来实习面试也有帮助。</w:t>
      </w:r>
    </w:p>
    <w:p w14:paraId="0F456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Q2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项目花了多长时间</w:t>
      </w:r>
    </w:p>
    <w:p w14:paraId="77F849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大概两个月左右，利用课余时间和周末推进，分四个里程碑：</w:t>
      </w:r>
    </w:p>
    <w:p w14:paraId="1F515C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M1 基础设施（两周）</w:t>
      </w:r>
      <w:r>
        <w:rPr>
          <w:rFonts w:ascii="Times New Roman" w:hAnsi="Times New Roman" w:eastAsia="宋体"/>
          <w:b w:val="0"/>
          <w:sz w:val="21"/>
          <w:szCs w:val="21"/>
        </w:rPr>
        <w:t>——搭骨架、建表、JWT 鉴权、用户注册登录；</w:t>
      </w:r>
    </w:p>
    <w:p w14:paraId="69362D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M2 核心聊天（三周）</w:t>
      </w:r>
      <w:r>
        <w:rPr>
          <w:rFonts w:ascii="Times New Roman" w:hAnsi="Times New Roman" w:eastAsia="宋体"/>
          <w:b w:val="0"/>
          <w:sz w:val="21"/>
          <w:szCs w:val="21"/>
        </w:rPr>
        <w:t>——SSE 流式、多模型工厂、角色 CRUD、消息状态机、长期记忆；</w:t>
      </w:r>
    </w:p>
    <w:p w14:paraId="00C17B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M3 RAG 知识库（两周）</w:t>
      </w:r>
      <w:r>
        <w:rPr>
          <w:rFonts w:ascii="Times New Roman" w:hAnsi="Times New Roman" w:eastAsia="宋体"/>
          <w:b w:val="0"/>
          <w:sz w:val="21"/>
          <w:szCs w:val="21"/>
        </w:rPr>
        <w:t>——文档上传解析、分块向量化、Qdrant 检索注入；</w:t>
      </w:r>
    </w:p>
    <w:p w14:paraId="4F7F90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M4 UGC 与部署（一周）</w:t>
      </w:r>
      <w:r>
        <w:rPr>
          <w:rFonts w:ascii="Times New Roman" w:hAnsi="Times New Roman" w:eastAsia="宋体"/>
          <w:b w:val="0"/>
          <w:sz w:val="21"/>
          <w:szCs w:val="21"/>
        </w:rPr>
        <w:t>——角色广场、收藏幂等、Docker Compose 部署。</w:t>
      </w:r>
    </w:p>
    <w:p w14:paraId="423C13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因为是大二还要上课，不是全职做。中间踩坑花了不少时间，比如 SSE 被 Nginx 缓冲截流、雪花 ID 前端精度丢失，都是调试了好几天才解决的。</w:t>
      </w:r>
    </w:p>
    <w:p w14:paraId="020719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Q3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你学到了什么</w:t>
      </w:r>
    </w:p>
    <w:p w14:paraId="538AF8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三方面收获：</w:t>
      </w:r>
    </w:p>
    <w:p w14:paraId="70817E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技术方面</w:t>
      </w:r>
      <w:r>
        <w:rPr>
          <w:rFonts w:ascii="Times New Roman" w:hAnsi="Times New Roman" w:eastAsia="宋体"/>
          <w:b w:val="0"/>
          <w:sz w:val="21"/>
          <w:szCs w:val="21"/>
        </w:rPr>
        <w:t>——深入理解了 SSE 流式输出的全链路（后端 SseEmitter + Nginx 透传 + 前端 fetch-event-source）、向量检索的原理（embedding + Cosine + Top-K）、异步线程池隔离的设计思想、AES-GCM 加密为什么比 CBC 安全、JWT 无状态鉴权的优劣。这些以前只在书里看过，现在真正写过代码、踩过坑，理解完全不同。</w:t>
      </w:r>
    </w:p>
    <w:p w14:paraId="11B9D0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工程方面</w:t>
      </w:r>
      <w:r>
        <w:rPr>
          <w:rFonts w:ascii="Times New Roman" w:hAnsi="Times New Roman" w:eastAsia="宋体"/>
          <w:b w:val="0"/>
          <w:sz w:val="21"/>
          <w:szCs w:val="21"/>
        </w:rPr>
        <w:t>——学会了从需求分析、数据库设计、API 设计到 Docker 部署的完整流程。以前做课设只写一个 Java 文件，现在知道一个项目要有分层架构、配置管理、异常处理、日志规范。</w:t>
      </w:r>
    </w:p>
    <w:p w14:paraId="5FAB5F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排错方面</w:t>
      </w:r>
      <w:r>
        <w:rPr>
          <w:rFonts w:ascii="Times New Roman" w:hAnsi="Times New Roman" w:eastAsia="宋体"/>
          <w:b w:val="0"/>
          <w:sz w:val="21"/>
          <w:szCs w:val="21"/>
        </w:rPr>
        <w:t>——遇到「本地正常线上出问题」会先查中间件差异；遇到并发问题会想到线程池复用和 ThreadLocal 清理；遇到数据不一致会想到条件更新和状态机。这些调试经验是课本学不到的。</w:t>
      </w:r>
    </w:p>
    <w:p w14:paraId="645A14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Q4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后续怎么改进</w:t>
      </w:r>
    </w:p>
    <w:p w14:paraId="2E76A6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五个方向，按优先级排：</w:t>
      </w:r>
    </w:p>
    <w:p w14:paraId="489D83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① 安全上线</w:t>
      </w:r>
      <w:r>
        <w:rPr>
          <w:rFonts w:ascii="Times New Roman" w:hAnsi="Times New Roman" w:eastAsia="宋体"/>
          <w:b w:val="0"/>
          <w:sz w:val="21"/>
          <w:szCs w:val="21"/>
        </w:rPr>
        <w:t>——加 Redis 限流防刷 LLM 调用、加日志脱敏防 API Key 泄露、加文件上传大小和类型校验。这些是上线前必须做的。</w:t>
      </w:r>
    </w:p>
    <w:p w14:paraId="19F705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② 性能优化</w:t>
      </w:r>
      <w:r>
        <w:rPr>
          <w:rFonts w:ascii="Times New Roman" w:hAnsi="Times New Roman" w:eastAsia="宋体"/>
          <w:b w:val="0"/>
          <w:sz w:val="21"/>
          <w:szCs w:val="21"/>
        </w:rPr>
        <w:t>——RAG 检索异步化提高首 token 响应、角色广场加 Redis 缓存、热点会话消息缓存。</w:t>
      </w:r>
    </w:p>
    <w:p w14:paraId="724D78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③ 功能扩展</w:t>
      </w:r>
      <w:r>
        <w:rPr>
          <w:rFonts w:ascii="Times New Roman" w:hAnsi="Times New Roman" w:eastAsia="宋体"/>
          <w:b w:val="0"/>
          <w:sz w:val="21"/>
          <w:szCs w:val="21"/>
        </w:rPr>
        <w:t>——支持多知识库组合检索、图片 OCR、语音输入输出、记忆手动编辑。</w:t>
      </w:r>
    </w:p>
    <w:p w14:paraId="37E067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④ 运维监控</w:t>
      </w:r>
      <w:r>
        <w:rPr>
          <w:rFonts w:ascii="Times New Roman" w:hAnsi="Times New Roman" w:eastAsia="宋体"/>
          <w:b w:val="0"/>
          <w:sz w:val="21"/>
          <w:szCs w:val="21"/>
        </w:rPr>
        <w:t>——加 Prometheus + Grafana 监控 QPS 和 LLM 延迟、加告警、加日志聚合（ELK）。</w:t>
      </w:r>
    </w:p>
    <w:p w14:paraId="0A099D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⑤ 架构演进</w:t>
      </w:r>
      <w:r>
        <w:rPr>
          <w:rFonts w:ascii="Times New Roman" w:hAnsi="Times New Roman" w:eastAsia="宋体"/>
          <w:b w:val="0"/>
          <w:sz w:val="21"/>
          <w:szCs w:val="21"/>
        </w:rPr>
        <w:t>——如果用户量上来，考虑拆微服务（聊天服务、RAG 服务、记忆服务独立部署）、加消息队列削峰、数据库读写分离。但当前规模单体够用，不过度设计。</w:t>
      </w:r>
    </w:p>
    <w:p w14:paraId="5F3261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Q5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这是你一个人做的吗</w:t>
      </w:r>
    </w:p>
    <w:p w14:paraId="4D8829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是的，整个项目从设计到开发到部署都是我一个人完成的。</w:t>
      </w:r>
    </w:p>
    <w:p w14:paraId="014EA1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具体来说</w:t>
      </w:r>
      <w:r>
        <w:rPr>
          <w:rFonts w:ascii="Times New Roman" w:hAnsi="Times New Roman" w:eastAsia="宋体"/>
          <w:b w:val="0"/>
          <w:sz w:val="21"/>
          <w:szCs w:val="21"/>
        </w:rPr>
        <w:t>——需求分析、数据库设计（12 张表）、后端全部代码（Spring Boot 3，鉴权/聊天/模型/RAG/记忆/角色/统计 7 个业务域）、前端全部代码（Vue 3 + TypeScript + Pinia）、Docker Compose 部署配置、Nginx 配置、MySQL 初始化脚本，都是我写的。</w:t>
      </w:r>
    </w:p>
    <w:p w14:paraId="4B153C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开发方式</w:t>
      </w:r>
      <w:r>
        <w:rPr>
          <w:rFonts w:ascii="Times New Roman" w:hAnsi="Times New Roman" w:eastAsia="宋体"/>
          <w:b w:val="0"/>
          <w:sz w:val="21"/>
          <w:szCs w:val="21"/>
        </w:rPr>
        <w:t>——我采用的是 vibe coding 风格，自己写代码但也借助 AI 辅助工具（如 Trae IDE）加速开发。但核心架构设计、技术选型、难点解决思路都是我自己想的，AI 辅助 mainly 在 boilerplate 代码和调试上。我对每一行代码都理解其作用，能回答任何实现细节的追问。</w:t>
      </w:r>
    </w:p>
    <w:p w14:paraId="1D3EA2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没有抄开源项目</w:t>
      </w:r>
      <w:r>
        <w:rPr>
          <w:rFonts w:ascii="Times New Roman" w:hAnsi="Times New Roman" w:eastAsia="宋体"/>
          <w:b w:val="0"/>
          <w:sz w:val="21"/>
          <w:szCs w:val="21"/>
        </w:rPr>
        <w:t>——项目从零开始搭建，没有 fork 别人的仓库。参考过一些开源 AI 对话项目的设计思路（如 LobeChat、ChatGPT-Next-Web），但代码是自己写的，架构也是自己设计的。GitHub 上有完整提交记录可以追溯。</w:t>
      </w:r>
    </w:p>
    <w:p w14:paraId="6CF062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00000"/>
          <w:sz w:val="21"/>
          <w:szCs w:val="21"/>
        </w:rPr>
        <w:t xml:space="preserve">Q6  </w:t>
      </w:r>
      <w:r>
        <w:rPr>
          <w:rFonts w:ascii="微软雅黑" w:hAnsi="微软雅黑" w:eastAsia="微软雅黑"/>
          <w:b/>
          <w:color w:val="000000"/>
          <w:sz w:val="21"/>
          <w:szCs w:val="21"/>
        </w:rPr>
        <w:t>有没有参考其他项目</w:t>
      </w:r>
    </w:p>
    <w:p w14:paraId="66D92F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参考了几个项目的设计思路，但代码是自己写的：</w:t>
      </w:r>
    </w:p>
    <w:p w14:paraId="562774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LobeChat</w:t>
      </w:r>
      <w:r>
        <w:rPr>
          <w:rFonts w:ascii="Times New Roman" w:hAnsi="Times New Roman" w:eastAsia="宋体"/>
          <w:b w:val="0"/>
          <w:sz w:val="21"/>
          <w:szCs w:val="21"/>
        </w:rPr>
        <w:t>——参考了它的多模型管理和 SSE 流式渲染的前端交互设计。但它的架构是 Next.js 全栈，我用的是 Spring Boot + Vue 前后端分离，技术栈完全不同。</w:t>
      </w:r>
    </w:p>
    <w:p w14:paraId="06218F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ChatGPT-Next-Web</w:t>
      </w:r>
      <w:r>
        <w:rPr>
          <w:rFonts w:ascii="Times New Roman" w:hAnsi="Times New Roman" w:eastAsia="宋体"/>
          <w:b w:val="0"/>
          <w:sz w:val="21"/>
          <w:szCs w:val="21"/>
        </w:rPr>
        <w:t>——参考了它的 Markdown 渲染 + DOMPurify 防 XSS 的前端方案，以及角色 prompt 的设计理念。但它的后端是 Node.js，我用的是 Java。</w:t>
      </w:r>
    </w:p>
    <w:p w14:paraId="00BBDE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官方文档</w:t>
      </w:r>
      <w:r>
        <w:rPr>
          <w:rFonts w:ascii="Times New Roman" w:hAnsi="Times New Roman" w:eastAsia="宋体"/>
          <w:b w:val="0"/>
          <w:sz w:val="21"/>
          <w:szCs w:val="21"/>
        </w:rPr>
        <w:t>——Spring Boot 的 SseEmitter 文档、Qdrant 官方 API 文档、千问 API 文档、JWT（jjwt）文档都是主要参考来源。遇到问题先查官方文档，再查 Stack Overflow 和技术博客。</w:t>
      </w:r>
    </w:p>
    <w:p w14:paraId="0DF645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AI 辅助</w:t>
      </w:r>
      <w:r>
        <w:rPr>
          <w:rFonts w:ascii="Times New Roman" w:hAnsi="Times New Roman" w:eastAsia="宋体"/>
          <w:b w:val="0"/>
          <w:sz w:val="21"/>
          <w:szCs w:val="21"/>
        </w:rPr>
        <w:t>——开发过程中用 AI 辅助工具帮助写 boilerplate 代码、调试错误、解释概念。但架构设计、技术选型、状态机设计这些核心决策都是我自己做的，AI 只是工具不是主导。我对所有代码都理解并能解释。</w:t>
      </w:r>
    </w:p>
    <w:p w14:paraId="3C31D1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="420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诚实说</w:t>
      </w:r>
      <w:r>
        <w:rPr>
          <w:rFonts w:ascii="Times New Roman" w:hAnsi="Times New Roman" w:eastAsia="宋体"/>
          <w:b w:val="0"/>
          <w:sz w:val="21"/>
          <w:szCs w:val="21"/>
        </w:rPr>
        <w:t>——大二学生不可能什么都自己从头发明，站在巨人肩膀上是对的。关键是理解每一处设计为什么这么做，能答上追问，这是我对自己的要求。</w:t>
      </w:r>
    </w:p>
    <w:bookmarkEnd w:id="0"/>
    <w:sectPr>
      <w:headerReference r:id="rId5" w:type="default"/>
      <w:footerReference r:id="rId6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45D70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C4EFB">
    <w:pPr>
      <w:pStyle w:val="25"/>
      <w:jc w:val="center"/>
    </w:pPr>
    <w:r>
      <w:rPr>
        <w:rFonts w:ascii="Times New Roman" w:hAnsi="Times New Roman" w:eastAsia="宋体"/>
        <w:b w:val="0"/>
        <w:color w:val="808080"/>
        <w:sz w:val="18"/>
      </w:rPr>
      <w:t>心屿 XinYu 答辩与面试题库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38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10127</Words>
  <Characters>17686</Characters>
  <Lines>0</Lines>
  <Paragraphs>0</Paragraphs>
  <TotalTime>1</TotalTime>
  <ScaleCrop>false</ScaleCrop>
  <LinksUpToDate>false</LinksUpToDate>
  <CharactersWithSpaces>19272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Dwy*^_^*</cp:lastModifiedBy>
  <dcterms:modified xsi:type="dcterms:W3CDTF">2026-08-03T09:34:26Z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eyJoZGlkIjoiNGIzZGNhMDY3OTRlN2Y0YWFlYTAzYTIzMTdmMWNjZDQiLCJ1c2VySWQiOiIxMjkxNTAwMzU0In0=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A1250B411F3B4B728CBB4E7574212E63_12</vt:lpwstr>
  </property>
</Properties>
</file>